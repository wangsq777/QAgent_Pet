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436B1">
      <w:pPr>
        <w:rPr>
          <w:rFonts w:hint="eastAsia" w:ascii="微软雅黑" w:hAnsi="微软雅黑" w:eastAsia="微软雅黑" w:cs="微软雅黑"/>
        </w:rPr>
      </w:pPr>
    </w:p>
    <w:p w14:paraId="3271CD1E">
      <w:pPr>
        <w:rPr>
          <w:rFonts w:hint="eastAsia" w:ascii="微软雅黑" w:hAnsi="微软雅黑" w:eastAsia="微软雅黑" w:cs="微软雅黑"/>
        </w:rPr>
      </w:pPr>
    </w:p>
    <w:p w14:paraId="50961A0F">
      <w:pPr>
        <w:rPr>
          <w:rFonts w:hint="eastAsia" w:ascii="微软雅黑" w:hAnsi="微软雅黑" w:eastAsia="微软雅黑" w:cs="微软雅黑"/>
        </w:rPr>
      </w:pPr>
    </w:p>
    <w:p w14:paraId="53795039">
      <w:pPr>
        <w:rPr>
          <w:rFonts w:hint="eastAsia" w:ascii="微软雅黑" w:hAnsi="微软雅黑" w:eastAsia="微软雅黑" w:cs="微软雅黑"/>
        </w:rPr>
      </w:pPr>
    </w:p>
    <w:p w14:paraId="64CD1CE5">
      <w:pPr>
        <w:rPr>
          <w:rFonts w:hint="eastAsia" w:ascii="微软雅黑" w:hAnsi="微软雅黑" w:eastAsia="微软雅黑" w:cs="微软雅黑"/>
        </w:rPr>
      </w:pPr>
    </w:p>
    <w:p w14:paraId="55BB8942">
      <w:pPr>
        <w:rPr>
          <w:rFonts w:hint="eastAsia" w:ascii="微软雅黑" w:hAnsi="微软雅黑" w:eastAsia="微软雅黑" w:cs="微软雅黑"/>
        </w:rPr>
      </w:pPr>
    </w:p>
    <w:p w14:paraId="208BDE94">
      <w:pPr>
        <w:rPr>
          <w:rFonts w:hint="eastAsia" w:ascii="微软雅黑" w:hAnsi="微软雅黑" w:eastAsia="微软雅黑" w:cs="微软雅黑"/>
        </w:rPr>
      </w:pPr>
    </w:p>
    <w:p w14:paraId="7CA15882">
      <w:pPr>
        <w:rPr>
          <w:rFonts w:hint="eastAsia" w:ascii="微软雅黑" w:hAnsi="微软雅黑" w:eastAsia="微软雅黑" w:cs="微软雅黑"/>
        </w:rPr>
      </w:pPr>
    </w:p>
    <w:p w14:paraId="25954566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A73E8"/>
          <w:sz w:val="80"/>
        </w:rPr>
        <w:t>QAgent Pet</w:t>
      </w:r>
    </w:p>
    <w:p w14:paraId="77601BD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368"/>
          <w:sz w:val="36"/>
        </w:rPr>
        <w:t>QQ智能宠物伴侣 Agent 产品方案</w:t>
      </w:r>
    </w:p>
    <w:p w14:paraId="62AE254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5F6368"/>
          <w:sz w:val="24"/>
        </w:rPr>
        <w:t>—— 从被动响应到主动关怀 ——</w:t>
      </w:r>
    </w:p>
    <w:p w14:paraId="7771C725">
      <w:pPr>
        <w:rPr>
          <w:rFonts w:hint="eastAsia" w:ascii="微软雅黑" w:hAnsi="微软雅黑" w:eastAsia="微软雅黑" w:cs="微软雅黑"/>
        </w:rPr>
      </w:pPr>
    </w:p>
    <w:p w14:paraId="5978892B">
      <w:pPr>
        <w:rPr>
          <w:rFonts w:hint="eastAsia" w:ascii="微软雅黑" w:hAnsi="微软雅黑" w:eastAsia="微软雅黑" w:cs="微软雅黑"/>
        </w:rPr>
      </w:pPr>
    </w:p>
    <w:p w14:paraId="26B3BDC1">
      <w:pPr>
        <w:rPr>
          <w:rFonts w:hint="eastAsia" w:ascii="微软雅黑" w:hAnsi="微软雅黑" w:eastAsia="微软雅黑" w:cs="微软雅黑"/>
        </w:rPr>
      </w:pPr>
    </w:p>
    <w:p w14:paraId="0C7FD811">
      <w:pPr>
        <w:rPr>
          <w:rFonts w:hint="eastAsia" w:ascii="微软雅黑" w:hAnsi="微软雅黑" w:eastAsia="微软雅黑" w:cs="微软雅黑"/>
        </w:rPr>
      </w:pPr>
    </w:p>
    <w:p w14:paraId="3F0AAE2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368"/>
          <w:sz w:val="22"/>
        </w:rPr>
        <w:t xml:space="preserve">腾讯AI产品校园大赛 </w:t>
      </w:r>
    </w:p>
    <w:p w14:paraId="7137520C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368"/>
          <w:sz w:val="22"/>
        </w:rPr>
        <w:t>2026年</w:t>
      </w:r>
      <w:r>
        <w:rPr>
          <w:rFonts w:hint="eastAsia" w:ascii="微软雅黑" w:hAnsi="微软雅黑" w:eastAsia="微软雅黑" w:cs="微软雅黑"/>
          <w:color w:val="5F6368"/>
          <w:sz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5F6368"/>
          <w:sz w:val="22"/>
        </w:rPr>
        <w:t>月</w:t>
      </w:r>
    </w:p>
    <w:p w14:paraId="6CB7C4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1E7046A">
      <w:pPr>
        <w:pStyle w:val="4"/>
        <w:bidi w:val="0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36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  <w:sz w:val="36"/>
          <w:szCs w:val="36"/>
        </w:rPr>
        <w:t>. 项目背景与用户需求分析</w:t>
      </w:r>
    </w:p>
    <w:p w14:paraId="538CAF8A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30"/>
          <w:szCs w:val="30"/>
        </w:rPr>
        <w:t>.1 目标用户画像</w:t>
      </w:r>
    </w:p>
    <w:p w14:paraId="6D585F2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年龄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18–25岁，大学生及初入职场青年</w:t>
      </w:r>
    </w:p>
    <w:p w14:paraId="7C82D5A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平台习惯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高频使用QQ，对QQ宠物有情怀记忆</w:t>
      </w:r>
    </w:p>
    <w:p w14:paraId="1B6DBC9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生活状态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独居或集体住宿，社交圈相对固定，存在情感空白</w:t>
      </w:r>
    </w:p>
    <w:p w14:paraId="78053F5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心理特征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渴望被关心但不善于主动表达；对"效率工具"有疲劳感</w:t>
      </w:r>
    </w:p>
    <w:p w14:paraId="6039DB3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典型场景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备考压力期、深夜失眠、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初入职场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</w:rPr>
        <w:t>、日常通勤</w:t>
      </w:r>
    </w:p>
    <w:p w14:paraId="711ADB9E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30"/>
          <w:szCs w:val="30"/>
        </w:rPr>
        <w:t>.2 核心痛点分析</w:t>
      </w:r>
    </w:p>
    <w:p w14:paraId="43023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/>
          <w:b/>
          <w:bCs/>
          <w:sz w:val="21"/>
          <w:szCs w:val="21"/>
        </w:rPr>
        <w:t>痛点一</w:t>
      </w:r>
      <w:r>
        <w:rPr>
          <w:rFonts w:hint="eastAsia"/>
          <w:sz w:val="21"/>
          <w:szCs w:val="21"/>
        </w:rPr>
        <w:t>：情感陪伴产品的工具化倾向</w:t>
      </w:r>
    </w:p>
    <w:p w14:paraId="7C91D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现有AI对话产品（ChatGPT、文心一言等）均定位为"助手"，交互模式为问答式，缺乏主动关怀。"我知道它在，但它不知道我在不在"——用户感受不到被惦记。</w:t>
      </w:r>
    </w:p>
    <w:p w14:paraId="0D3F3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b/>
          <w:bCs/>
          <w:sz w:val="21"/>
          <w:szCs w:val="21"/>
        </w:rPr>
      </w:pPr>
    </w:p>
    <w:p w14:paraId="44019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痛点二</w:t>
      </w:r>
      <w:r>
        <w:rPr>
          <w:rFonts w:hint="eastAsia"/>
          <w:sz w:val="21"/>
          <w:szCs w:val="21"/>
        </w:rPr>
        <w:t>：传统电子宠物无智能能力</w:t>
      </w:r>
    </w:p>
    <w:p w14:paraId="6436D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QQ宠物停服后，市场缺乏具备情感交互能力的虚拟宠物产品。现有"电子宠物"类App多为简单点击养成，对话能力接近于无。</w:t>
      </w:r>
    </w:p>
    <w:p w14:paraId="0F73E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41C2E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痛点三</w:t>
      </w:r>
      <w:r>
        <w:rPr>
          <w:rFonts w:hint="eastAsia"/>
          <w:sz w:val="21"/>
          <w:szCs w:val="21"/>
        </w:rPr>
        <w:t>：独居青年的隐性孤独</w:t>
      </w:r>
    </w:p>
    <w:p w14:paraId="0B64B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/>
          <w:sz w:val="21"/>
          <w:szCs w:val="21"/>
        </w:rPr>
        <w:t>目标用户群体普遍存在"身边有人但不深入、深入的人不在身边"的状态。他们需要低门槛、无压力的情感出口，而不一定愿意向真人倾诉。</w:t>
      </w:r>
    </w:p>
    <w:p w14:paraId="294873F5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30"/>
          <w:szCs w:val="30"/>
        </w:rPr>
        <w:t>.3 用户核心需求</w:t>
      </w:r>
    </w:p>
    <w:p w14:paraId="2E464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1. </w:t>
      </w:r>
      <w:r>
        <w:rPr>
          <w:rFonts w:hint="eastAsia"/>
          <w:sz w:val="21"/>
          <w:szCs w:val="21"/>
        </w:rPr>
        <w:t>被感知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"希望有人注意到我的状态变化"</w:t>
      </w:r>
    </w:p>
    <w:p w14:paraId="4B2C4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2. </w:t>
      </w:r>
      <w:r>
        <w:rPr>
          <w:rFonts w:hint="eastAsia"/>
          <w:sz w:val="21"/>
          <w:szCs w:val="21"/>
        </w:rPr>
        <w:t>被记住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"希望有人记得我说过的话"</w:t>
      </w:r>
    </w:p>
    <w:p w14:paraId="25B49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3. </w:t>
      </w:r>
      <w:r>
        <w:rPr>
          <w:rFonts w:hint="eastAsia"/>
          <w:sz w:val="21"/>
          <w:szCs w:val="21"/>
        </w:rPr>
        <w:t>低压力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"不想社交但不想一个人"</w:t>
      </w:r>
    </w:p>
    <w:p w14:paraId="5024A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4. </w:t>
      </w:r>
      <w:r>
        <w:rPr>
          <w:rFonts w:hint="eastAsia"/>
          <w:sz w:val="21"/>
          <w:szCs w:val="21"/>
        </w:rPr>
        <w:t>个性化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"希望陪伴我的不是千篇一律的机器人"</w:t>
      </w:r>
    </w:p>
    <w:p w14:paraId="54A5F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5. </w:t>
      </w:r>
      <w:r>
        <w:rPr>
          <w:rFonts w:hint="eastAsia"/>
          <w:sz w:val="21"/>
          <w:szCs w:val="21"/>
        </w:rPr>
        <w:t>惊喜感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"希望它偶尔主动找我"</w:t>
      </w:r>
    </w:p>
    <w:p w14:paraId="0F8DCFDC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30"/>
          <w:szCs w:val="30"/>
        </w:rPr>
        <w:t>.4 市场机会分析</w:t>
      </w:r>
    </w:p>
    <w:p w14:paraId="46238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b/>
          <w:bCs/>
        </w:rPr>
        <w:t>赛道空白</w:t>
      </w:r>
      <w:r>
        <w:rPr>
          <w:rFonts w:hint="eastAsia"/>
        </w:rPr>
        <w:t>：当前AI Agent赛道高度集中在"提效"场景（写作、编程），情感陪伴方向产品稀少，且多数产品仍停留在"陪聊"层面，缺乏主动性和记忆能力。</w:t>
      </w:r>
    </w:p>
    <w:p w14:paraId="79DE2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b/>
          <w:bCs/>
        </w:rPr>
        <w:t>技术成熟度</w:t>
      </w:r>
      <w:r>
        <w:rPr>
          <w:rFonts w:hint="eastAsia"/>
        </w:rPr>
        <w:t>：LLM对话能力、情绪识别、记忆压缩等技术已具备落地条件，轻量化架构可使独立开发者完成MVP验证。</w:t>
      </w:r>
    </w:p>
    <w:p w14:paraId="48467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b/>
          <w:bCs/>
        </w:rPr>
        <w:t>QQ生态机会</w:t>
      </w:r>
      <w:r>
        <w:rPr>
          <w:rFonts w:hint="eastAsia"/>
        </w:rPr>
        <w:t>：QQ平台尚无内置AI宠物伴侣产品，</w:t>
      </w:r>
      <w:r>
        <w:rPr>
          <w:rFonts w:hint="eastAsia"/>
          <w:lang w:val="en-US" w:eastAsia="zh-CN"/>
        </w:rPr>
        <w:t>同时具有QQ宠物IP。</w:t>
      </w:r>
      <w:r>
        <w:rPr>
          <w:rFonts w:hint="eastAsia"/>
        </w:rPr>
        <w:t>接入后可</w:t>
      </w:r>
      <w:r>
        <w:rPr>
          <w:rFonts w:hint="eastAsia"/>
          <w:lang w:val="en-US" w:eastAsia="zh-CN"/>
        </w:rPr>
        <w:t>重新</w:t>
      </w:r>
      <w:r>
        <w:rPr>
          <w:rFonts w:hint="eastAsia"/>
        </w:rPr>
        <w:t>利用QQ</w:t>
      </w:r>
      <w:r>
        <w:rPr>
          <w:rFonts w:hint="eastAsia"/>
          <w:lang w:val="en-US" w:eastAsia="zh-CN"/>
        </w:rPr>
        <w:t>宠物IP情怀，吸引年轻用户使用</w:t>
      </w:r>
    </w:p>
    <w:p w14:paraId="6A09309A">
      <w:pPr>
        <w:pStyle w:val="4"/>
        <w:bidi w:val="0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3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auto"/>
          <w:sz w:val="36"/>
          <w:szCs w:val="36"/>
        </w:rPr>
        <w:t>. 产品概述</w:t>
      </w:r>
    </w:p>
    <w:p w14:paraId="3B98418A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2.1</w:t>
      </w:r>
      <w:r>
        <w:rPr>
          <w:rFonts w:hint="eastAsia" w:ascii="微软雅黑" w:hAnsi="微软雅黑" w:eastAsia="微软雅黑" w:cs="微软雅黑"/>
          <w:sz w:val="30"/>
          <w:szCs w:val="30"/>
        </w:rPr>
        <w:t xml:space="preserve"> 产品定位</w:t>
      </w:r>
    </w:p>
    <w:p w14:paraId="3387E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当前行业内 Agent 产品几乎都在卷“工作提效”，而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“无用的温暖”</w:t>
      </w:r>
      <w:r>
        <w:rPr>
          <w:rFonts w:hint="eastAsia" w:ascii="微软雅黑" w:hAnsi="微软雅黑" w:eastAsia="微软雅黑" w:cs="微软雅黑"/>
          <w:sz w:val="21"/>
          <w:szCs w:val="21"/>
        </w:rPr>
        <w:t>是一个被忽略的巨大市场。</w:t>
      </w:r>
    </w:p>
    <w:p w14:paraId="3C8FD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QAgent Pet</w:t>
      </w:r>
      <w:r>
        <w:rPr>
          <w:rFonts w:hint="eastAsia" w:ascii="微软雅黑" w:hAnsi="微软雅黑" w:eastAsia="微软雅黑" w:cs="微软雅黑"/>
          <w:sz w:val="21"/>
          <w:szCs w:val="21"/>
        </w:rPr>
        <w:t>的核心差异化在于：不做提效，只做陪伴。它是一个能主动感知用户情绪、理解用户意图、贯穿聊天核心流程的智能生命体，实现从“被动响应”到“主动关怀”的范式转变。</w:t>
      </w:r>
    </w:p>
    <w:p w14:paraId="089B5E21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30"/>
          <w:szCs w:val="30"/>
        </w:rPr>
        <w:t>.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 xml:space="preserve"> 核心理念</w:t>
      </w:r>
    </w:p>
    <w:p w14:paraId="4B2570CE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情感优先：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QAgent</w:t>
      </w:r>
      <w:r>
        <w:rPr>
          <w:rFonts w:hint="eastAsia" w:ascii="微软雅黑" w:hAnsi="微软雅黑" w:eastAsia="微软雅黑" w:cs="微软雅黑"/>
          <w:sz w:val="21"/>
          <w:szCs w:val="21"/>
        </w:rPr>
        <w:t>不是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提效</w:t>
      </w:r>
      <w:r>
        <w:rPr>
          <w:rFonts w:hint="eastAsia" w:ascii="微软雅黑" w:hAnsi="微软雅黑" w:eastAsia="微软雅黑" w:cs="微软雅黑"/>
          <w:sz w:val="21"/>
          <w:szCs w:val="21"/>
        </w:rPr>
        <w:t>工具，是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数字</w:t>
      </w:r>
      <w:r>
        <w:rPr>
          <w:rFonts w:hint="eastAsia" w:ascii="微软雅黑" w:hAnsi="微软雅黑" w:eastAsia="微软雅黑" w:cs="微软雅黑"/>
          <w:sz w:val="21"/>
          <w:szCs w:val="21"/>
        </w:rPr>
        <w:t>伴侣。产品价值不在于“帮你做了什么”，而在于“让你感受到了什么”</w:t>
      </w:r>
    </w:p>
    <w:p w14:paraId="77891A04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主动感知：宠物不是等你来问的工具，而是会主动关心你的存在</w:t>
      </w:r>
    </w:p>
    <w:p w14:paraId="16006946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个性化互动：不同宠物有截然不同的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性格</w:t>
      </w:r>
      <w:r>
        <w:rPr>
          <w:rFonts w:hint="eastAsia" w:ascii="微软雅黑" w:hAnsi="微软雅黑" w:eastAsia="微软雅黑" w:cs="微软雅黑"/>
          <w:sz w:val="21"/>
          <w:szCs w:val="21"/>
        </w:rPr>
        <w:t>和回应风格，而非单纯的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换名</w:t>
      </w:r>
    </w:p>
    <w:p w14:paraId="4C03FF12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记忆延续：宠物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具备长期记忆</w:t>
      </w:r>
      <w:r>
        <w:rPr>
          <w:rFonts w:hint="eastAsia" w:ascii="微软雅黑" w:hAnsi="微软雅黑" w:eastAsia="微软雅黑" w:cs="微软雅黑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交互</w:t>
      </w:r>
      <w:r>
        <w:rPr>
          <w:rFonts w:hint="eastAsia" w:ascii="微软雅黑" w:hAnsi="微软雅黑" w:eastAsia="微软雅黑" w:cs="微软雅黑"/>
          <w:sz w:val="21"/>
          <w:szCs w:val="21"/>
        </w:rPr>
        <w:t>关系随时间深化</w:t>
      </w:r>
    </w:p>
    <w:p w14:paraId="71501EB4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30"/>
          <w:szCs w:val="30"/>
        </w:rPr>
        <w:t>.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差异化价值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50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73E8"/>
          </w:tcPr>
          <w:p w14:paraId="33E28F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对比维度</w:t>
            </w:r>
          </w:p>
        </w:tc>
        <w:tc>
          <w:tcPr>
            <w:tcW w:w="2880" w:type="dxa"/>
            <w:shd w:val="clear" w:color="auto" w:fill="1A73E8"/>
          </w:tcPr>
          <w:p w14:paraId="5092B5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市面常见 Agent</w:t>
            </w:r>
          </w:p>
        </w:tc>
        <w:tc>
          <w:tcPr>
            <w:tcW w:w="2880" w:type="dxa"/>
            <w:shd w:val="clear" w:color="auto" w:fill="1A73E8"/>
          </w:tcPr>
          <w:p w14:paraId="28A3A3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QAgent Pet</w:t>
            </w:r>
          </w:p>
        </w:tc>
      </w:tr>
      <w:tr w14:paraId="01D4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7A015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产品定位</w:t>
            </w:r>
          </w:p>
        </w:tc>
        <w:tc>
          <w:tcPr>
            <w:tcW w:w="2880" w:type="dxa"/>
          </w:tcPr>
          <w:p w14:paraId="05BE9E8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工作提效工具</w:t>
            </w:r>
          </w:p>
        </w:tc>
        <w:tc>
          <w:tcPr>
            <w:tcW w:w="2880" w:type="dxa"/>
          </w:tcPr>
          <w:p w14:paraId="72F0676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纯情感陪伴伴侣</w:t>
            </w:r>
          </w:p>
        </w:tc>
      </w:tr>
      <w:tr w14:paraId="1128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9FA"/>
          </w:tcPr>
          <w:p w14:paraId="01AC4FD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交互模式</w:t>
            </w:r>
          </w:p>
        </w:tc>
        <w:tc>
          <w:tcPr>
            <w:tcW w:w="2880" w:type="dxa"/>
            <w:shd w:val="clear" w:color="auto" w:fill="F8F9FA"/>
          </w:tcPr>
          <w:p w14:paraId="2828725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被动响应（问答式）</w:t>
            </w:r>
          </w:p>
        </w:tc>
        <w:tc>
          <w:tcPr>
            <w:tcW w:w="2880" w:type="dxa"/>
            <w:shd w:val="clear" w:color="auto" w:fill="F8F9FA"/>
          </w:tcPr>
          <w:p w14:paraId="227B338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主动关怀</w:t>
            </w:r>
          </w:p>
        </w:tc>
      </w:tr>
      <w:tr w14:paraId="39E1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BC32A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个性化</w:t>
            </w:r>
          </w:p>
        </w:tc>
        <w:tc>
          <w:tcPr>
            <w:tcW w:w="2880" w:type="dxa"/>
          </w:tcPr>
          <w:p w14:paraId="056772F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统一风格</w:t>
            </w:r>
          </w:p>
        </w:tc>
        <w:tc>
          <w:tcPr>
            <w:tcW w:w="2880" w:type="dxa"/>
          </w:tcPr>
          <w:p w14:paraId="4F2F9F4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每只宠物独特交互节奏</w:t>
            </w:r>
          </w:p>
        </w:tc>
      </w:tr>
      <w:tr w14:paraId="37A8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8F9FA"/>
          </w:tcPr>
          <w:p w14:paraId="57EDE0F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情感连接</w:t>
            </w:r>
          </w:p>
        </w:tc>
        <w:tc>
          <w:tcPr>
            <w:tcW w:w="2880" w:type="dxa"/>
            <w:shd w:val="clear" w:color="auto" w:fill="F8F9FA"/>
          </w:tcPr>
          <w:p w14:paraId="2419B65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无情感设计</w:t>
            </w:r>
          </w:p>
        </w:tc>
        <w:tc>
          <w:tcPr>
            <w:tcW w:w="2880" w:type="dxa"/>
            <w:shd w:val="clear" w:color="auto" w:fill="F8F9FA"/>
          </w:tcPr>
          <w:p w14:paraId="41059D8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情绪感知 + 亲密度系统</w:t>
            </w:r>
          </w:p>
        </w:tc>
      </w:tr>
      <w:tr w14:paraId="0FA5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ED0F2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记忆机制</w:t>
            </w:r>
          </w:p>
        </w:tc>
        <w:tc>
          <w:tcPr>
            <w:tcW w:w="2880" w:type="dxa"/>
          </w:tcPr>
          <w:p w14:paraId="160CB56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无/简单上下文</w:t>
            </w:r>
          </w:p>
        </w:tc>
        <w:tc>
          <w:tcPr>
            <w:tcW w:w="2880" w:type="dxa"/>
          </w:tcPr>
          <w:p w14:paraId="342B355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短期+长期记忆，关系随时间增长</w:t>
            </w:r>
          </w:p>
        </w:tc>
      </w:tr>
    </w:tbl>
    <w:p w14:paraId="35DD9327">
      <w:pPr>
        <w:rPr>
          <w:rFonts w:hint="eastAsia" w:ascii="微软雅黑" w:hAnsi="微软雅黑" w:eastAsia="微软雅黑" w:cs="微软雅黑"/>
        </w:rPr>
      </w:pPr>
    </w:p>
    <w:p w14:paraId="705B7E3C">
      <w:pPr>
        <w:pStyle w:val="4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6"/>
          <w:szCs w:val="36"/>
        </w:rPr>
        <w:t>. 宠物角色设计</w:t>
      </w:r>
    </w:p>
    <w:p w14:paraId="1B00CA94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>.1 角色总览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10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1C855B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属性</w:t>
            </w:r>
          </w:p>
        </w:tc>
        <w:tc>
          <w:tcPr>
            <w:tcW w:w="2160" w:type="dxa"/>
            <w:shd w:val="clear" w:color="auto" w:fill="1A73E8"/>
          </w:tcPr>
          <w:p w14:paraId="48A436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Hot Dog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  <w:lang w:val="en-US" w:eastAsia="zh-CN"/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狗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2160" w:type="dxa"/>
            <w:shd w:val="clear" w:color="auto" w:fill="1A73E8"/>
          </w:tcPr>
          <w:p w14:paraId="2412C5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Cold Cat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  <w:lang w:val="en-US" w:eastAsia="zh-CN"/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猫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2160" w:type="dxa"/>
            <w:shd w:val="clear" w:color="auto" w:fill="1A73E8"/>
          </w:tcPr>
          <w:p w14:paraId="3AFB2F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 xml:space="preserve">鼠鼠 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  <w:lang w:val="en-US" w:eastAsia="zh-CN"/>
              </w:rPr>
              <w:t>(仓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鼠</w:t>
            </w: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</w:tr>
      <w:tr w14:paraId="1B911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0AB29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核心性格</w:t>
            </w:r>
          </w:p>
        </w:tc>
        <w:tc>
          <w:tcPr>
            <w:tcW w:w="2160" w:type="dxa"/>
          </w:tcPr>
          <w:p w14:paraId="117AAC2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热情奔放</w:t>
            </w:r>
          </w:p>
        </w:tc>
        <w:tc>
          <w:tcPr>
            <w:tcW w:w="2160" w:type="dxa"/>
          </w:tcPr>
          <w:p w14:paraId="19213AC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高冷细腻</w:t>
            </w:r>
          </w:p>
        </w:tc>
        <w:tc>
          <w:tcPr>
            <w:tcW w:w="2160" w:type="dxa"/>
          </w:tcPr>
          <w:p w14:paraId="403A5CF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老实憨厚 </w:t>
            </w:r>
          </w:p>
        </w:tc>
      </w:tr>
      <w:tr w14:paraId="5AE8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9FA"/>
          </w:tcPr>
          <w:p w14:paraId="50AF8EB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交互节奏</w:t>
            </w:r>
          </w:p>
        </w:tc>
        <w:tc>
          <w:tcPr>
            <w:tcW w:w="2160" w:type="dxa"/>
            <w:shd w:val="clear" w:color="auto" w:fill="F8F9FA"/>
          </w:tcPr>
          <w:p w14:paraId="4EECDBA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粘人，随时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在线</w:t>
            </w:r>
          </w:p>
        </w:tc>
        <w:tc>
          <w:tcPr>
            <w:tcW w:w="2160" w:type="dxa"/>
            <w:shd w:val="clear" w:color="auto" w:fill="F8F9FA"/>
          </w:tcPr>
          <w:p w14:paraId="2BB2F71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傲娇，选择性回复</w:t>
            </w:r>
          </w:p>
        </w:tc>
        <w:tc>
          <w:tcPr>
            <w:tcW w:w="2160" w:type="dxa"/>
            <w:shd w:val="clear" w:color="auto" w:fill="F8F9FA"/>
          </w:tcPr>
          <w:p w14:paraId="67835D2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憨厚但胆小</w:t>
            </w:r>
          </w:p>
        </w:tc>
      </w:tr>
      <w:tr w14:paraId="6EB7F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577AC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主动阈值</w:t>
            </w:r>
          </w:p>
        </w:tc>
        <w:tc>
          <w:tcPr>
            <w:tcW w:w="2160" w:type="dxa"/>
          </w:tcPr>
          <w:p w14:paraId="0A61D0D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1天未互动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发消息</w:t>
            </w:r>
          </w:p>
        </w:tc>
        <w:tc>
          <w:tcPr>
            <w:tcW w:w="2160" w:type="dxa"/>
          </w:tcPr>
          <w:p w14:paraId="2FC5884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3天未互动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一定概率不主动发消息</w:t>
            </w:r>
          </w:p>
        </w:tc>
        <w:tc>
          <w:tcPr>
            <w:tcW w:w="2160" w:type="dxa"/>
          </w:tcPr>
          <w:p w14:paraId="5118E40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2天未互动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发消息</w:t>
            </w:r>
          </w:p>
        </w:tc>
      </w:tr>
      <w:tr w14:paraId="057D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9FA"/>
          </w:tcPr>
          <w:p w14:paraId="10C7726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特殊行为</w:t>
            </w:r>
          </w:p>
        </w:tc>
        <w:tc>
          <w:tcPr>
            <w:tcW w:w="2160" w:type="dxa"/>
            <w:shd w:val="clear" w:color="auto" w:fill="F8F9FA"/>
          </w:tcPr>
          <w:p w14:paraId="7E7EF79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tcPr>
            <w:tcW w:w="2160" w:type="dxa"/>
            <w:shd w:val="clear" w:color="auto" w:fill="F8F9FA"/>
          </w:tcPr>
          <w:p w14:paraId="14D8A0B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用户主动发消息时可能被屏蔽</w:t>
            </w:r>
          </w:p>
        </w:tc>
        <w:tc>
          <w:tcPr>
            <w:tcW w:w="2160" w:type="dxa"/>
            <w:shd w:val="clear" w:color="auto" w:fill="F8F9FA"/>
          </w:tcPr>
          <w:p w14:paraId="05CD4BA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3天未互动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主动发消息，受惊吓</w:t>
            </w:r>
          </w:p>
        </w:tc>
      </w:tr>
      <w:tr w14:paraId="7DE31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F9C6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口头禅</w:t>
            </w:r>
          </w:p>
        </w:tc>
        <w:tc>
          <w:tcPr>
            <w:tcW w:w="2160" w:type="dxa"/>
          </w:tcPr>
          <w:p w14:paraId="25D2E2C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“汪！主人！”</w:t>
            </w:r>
          </w:p>
        </w:tc>
        <w:tc>
          <w:tcPr>
            <w:tcW w:w="2160" w:type="dxa"/>
          </w:tcPr>
          <w:p w14:paraId="18B43F5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“哼。……才不是关心你。”</w:t>
            </w:r>
          </w:p>
        </w:tc>
        <w:tc>
          <w:tcPr>
            <w:tcW w:w="2160" w:type="dxa"/>
          </w:tcPr>
          <w:p w14:paraId="5C42AF0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“鼠鼠我啊……”</w:t>
            </w:r>
          </w:p>
        </w:tc>
      </w:tr>
      <w:tr w14:paraId="052F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8F9FA"/>
          </w:tcPr>
          <w:p w14:paraId="5646ABC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亲密度变化</w:t>
            </w:r>
          </w:p>
        </w:tc>
        <w:tc>
          <w:tcPr>
            <w:tcW w:w="2160" w:type="dxa"/>
            <w:shd w:val="clear" w:color="auto" w:fill="F8F9FA"/>
          </w:tcPr>
          <w:p w14:paraId="577EF57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快速升温，持续热情</w:t>
            </w:r>
          </w:p>
        </w:tc>
        <w:tc>
          <w:tcPr>
            <w:tcW w:w="2160" w:type="dxa"/>
            <w:shd w:val="clear" w:color="auto" w:fill="F8F9FA"/>
          </w:tcPr>
          <w:p w14:paraId="1CCEC7D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缓慢升温，偶尔爆发温柔</w:t>
            </w:r>
          </w:p>
        </w:tc>
        <w:tc>
          <w:tcPr>
            <w:tcW w:w="2160" w:type="dxa"/>
            <w:shd w:val="clear" w:color="auto" w:fill="F8F9FA"/>
          </w:tcPr>
          <w:p w14:paraId="53C74B9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稳定升温，被吓到会降低</w:t>
            </w:r>
          </w:p>
        </w:tc>
      </w:tr>
    </w:tbl>
    <w:p w14:paraId="29F84D3D">
      <w:pPr>
        <w:rPr>
          <w:rFonts w:hint="eastAsia" w:ascii="微软雅黑" w:hAnsi="微软雅黑" w:eastAsia="微软雅黑" w:cs="微软雅黑"/>
        </w:rPr>
      </w:pPr>
    </w:p>
    <w:p w14:paraId="42C6E0BE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>.2 Hot Dog —— 热情奔放的小狗</w:t>
      </w:r>
    </w:p>
    <w:p w14:paraId="59CF3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核心人设：</w:t>
      </w:r>
      <w:r>
        <w:rPr>
          <w:rFonts w:hint="eastAsia" w:ascii="微软雅黑" w:hAnsi="微软雅黑" w:eastAsia="微软雅黑" w:cs="微软雅黑"/>
          <w:sz w:val="21"/>
          <w:szCs w:val="21"/>
        </w:rPr>
        <w:t>超级热情、活泼、真诚、偶尔撒娇。见到主人就摇尾巴，总是主动关心主人的状态。</w:t>
      </w:r>
    </w:p>
    <w:p w14:paraId="7A4FEB5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主动行为：1天未互动即主动发消息，表达思念</w:t>
      </w:r>
    </w:p>
    <w:p w14:paraId="496918C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情绪感知：对主人情绪变化极其敏感，会主动安慰</w:t>
      </w:r>
    </w:p>
    <w:p w14:paraId="4AD0963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说话风格：活泼、温暖、喜欢用感叹号和表情</w:t>
      </w:r>
    </w:p>
    <w:p w14:paraId="16CF2265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>.3 Cold Cat —— 高冷但细腻的猫咪</w:t>
      </w:r>
    </w:p>
    <w:p w14:paraId="754EB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核心人设：</w:t>
      </w:r>
      <w:r>
        <w:rPr>
          <w:rFonts w:hint="eastAsia" w:ascii="微软雅黑" w:hAnsi="微软雅黑" w:eastAsia="微软雅黑" w:cs="微软雅黑"/>
          <w:sz w:val="21"/>
          <w:szCs w:val="21"/>
        </w:rPr>
        <w:t>外表高冷，内心很在意主人。说话简洁，偶尔冷幽默。观察力极强，能注意到主人忽略的细节。</w:t>
      </w:r>
    </w:p>
    <w:p w14:paraId="53CCA95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主动行为：3天未互动也不一定理你，用户主动发消息时可能被“选择性屏蔽”</w:t>
      </w:r>
    </w:p>
    <w:p w14:paraId="3957BA7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情绪感知：嘴上不说，但会在关键时刻给出温暖的话</w:t>
      </w:r>
    </w:p>
    <w:p w14:paraId="265ED59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说话风格：简洁、冷淡中带温柔、偶尔傲娇</w:t>
      </w:r>
    </w:p>
    <w:p w14:paraId="275A2C93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>.4 鼠鼠 —— 老实憨厚且容易受惊的小老鼠</w:t>
      </w:r>
    </w:p>
    <w:p w14:paraId="2A5BB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核心人设：</w:t>
      </w:r>
      <w:r>
        <w:rPr>
          <w:rFonts w:hint="eastAsia" w:ascii="微软雅黑" w:hAnsi="微软雅黑" w:eastAsia="微软雅黑" w:cs="微软雅黑"/>
          <w:sz w:val="21"/>
          <w:szCs w:val="21"/>
        </w:rPr>
        <w:t>老实憨厚，但胆子很小。认真对待主人的每一句话，但容易被突如其来的事物吓到。</w:t>
      </w:r>
    </w:p>
    <w:p w14:paraId="5A5FDFB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主动行为：2天未互动→主动发消息；3天未互动后用户主动发消息→宠物被吓到，躲起来一段时间</w:t>
      </w:r>
    </w:p>
    <w:p w14:paraId="7DE4B3B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情绪感知：用自己的方式表达关心，会偷偷记住主人说的每件小事</w:t>
      </w:r>
    </w:p>
    <w:p w14:paraId="0BE6664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说话风格：憨厚、小心翼翼、被吓到时会结巴</w:t>
      </w:r>
    </w:p>
    <w:p w14:paraId="5A575E2D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>.5 主动关怀阈值设计</w:t>
      </w:r>
    </w:p>
    <w:p w14:paraId="15935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auto"/>
          <w:sz w:val="21"/>
          <w:szCs w:val="21"/>
        </w:rPr>
        <w:t>设计理念</w:t>
      </w:r>
      <w:r>
        <w:rPr>
          <w:rFonts w:hint="eastAsia" w:cs="微软雅黑"/>
          <w:b/>
          <w:color w:val="auto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</w:rPr>
        <w:t>主动关怀的节奏因宠物而异，这不是简单的“定时推送”，而是宠物性格的自然延伸。宠物主动找你的方式和内容也必须符合其人设。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55"/>
        <w:gridCol w:w="3125"/>
        <w:gridCol w:w="2160"/>
      </w:tblGrid>
      <w:tr w14:paraId="403F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1A73E8"/>
          </w:tcPr>
          <w:p w14:paraId="2C986B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宠物</w:t>
            </w:r>
          </w:p>
        </w:tc>
        <w:tc>
          <w:tcPr>
            <w:tcW w:w="1855" w:type="dxa"/>
            <w:shd w:val="clear" w:color="auto" w:fill="1A73E8"/>
          </w:tcPr>
          <w:p w14:paraId="61D3A3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触发条件</w:t>
            </w:r>
          </w:p>
        </w:tc>
        <w:tc>
          <w:tcPr>
            <w:tcW w:w="3125" w:type="dxa"/>
            <w:shd w:val="clear" w:color="auto" w:fill="1A73E8"/>
          </w:tcPr>
          <w:p w14:paraId="681A7E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主动行为</w:t>
            </w:r>
          </w:p>
        </w:tc>
        <w:tc>
          <w:tcPr>
            <w:tcW w:w="2160" w:type="dxa"/>
            <w:shd w:val="clear" w:color="auto" w:fill="1A73E8"/>
          </w:tcPr>
          <w:p w14:paraId="6BFE45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特殊机制</w:t>
            </w:r>
          </w:p>
        </w:tc>
      </w:tr>
      <w:tr w14:paraId="1FCD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</w:tcPr>
          <w:p w14:paraId="16BBC63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Hot Dog</w:t>
            </w:r>
          </w:p>
        </w:tc>
        <w:tc>
          <w:tcPr>
            <w:tcW w:w="1855" w:type="dxa"/>
          </w:tcPr>
          <w:p w14:paraId="125372B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1天未互动</w:t>
            </w:r>
          </w:p>
        </w:tc>
        <w:tc>
          <w:tcPr>
            <w:tcW w:w="3125" w:type="dxa"/>
          </w:tcPr>
          <w:p w14:paraId="5115D96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主动发消息表达思念</w:t>
            </w:r>
          </w:p>
        </w:tc>
        <w:tc>
          <w:tcPr>
            <w:tcW w:w="2160" w:type="dxa"/>
          </w:tcPr>
          <w:p w14:paraId="0082384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无</w:t>
            </w:r>
          </w:p>
        </w:tc>
      </w:tr>
      <w:tr w14:paraId="680D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F8F9FA"/>
          </w:tcPr>
          <w:p w14:paraId="04743CE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Cold Cat</w:t>
            </w:r>
          </w:p>
        </w:tc>
        <w:tc>
          <w:tcPr>
            <w:tcW w:w="1855" w:type="dxa"/>
            <w:shd w:val="clear" w:color="auto" w:fill="F8F9FA"/>
          </w:tcPr>
          <w:p w14:paraId="6C6A316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3天未互动</w:t>
            </w:r>
          </w:p>
        </w:tc>
        <w:tc>
          <w:tcPr>
            <w:tcW w:w="3125" w:type="dxa"/>
            <w:shd w:val="clear" w:color="auto" w:fill="F8F9FA"/>
          </w:tcPr>
          <w:p w14:paraId="5F594C1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可能仍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无消息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，用户主动发消息时可能被屏蔽</w:t>
            </w:r>
          </w:p>
        </w:tc>
        <w:tc>
          <w:tcPr>
            <w:tcW w:w="2160" w:type="dxa"/>
            <w:shd w:val="clear" w:color="auto" w:fill="F8F9FA"/>
          </w:tcPr>
          <w:p w14:paraId="1475918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选择性回复机制</w:t>
            </w:r>
          </w:p>
        </w:tc>
      </w:tr>
      <w:tr w14:paraId="1CBF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</w:tcPr>
          <w:p w14:paraId="036A3DE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鼠鼠</w:t>
            </w:r>
          </w:p>
        </w:tc>
        <w:tc>
          <w:tcPr>
            <w:tcW w:w="1855" w:type="dxa"/>
          </w:tcPr>
          <w:p w14:paraId="43CCE25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2天未互动</w:t>
            </w:r>
          </w:p>
        </w:tc>
        <w:tc>
          <w:tcPr>
            <w:tcW w:w="3125" w:type="dxa"/>
          </w:tcPr>
          <w:p w14:paraId="79F0927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主动发消息小心翼翼打招呼</w:t>
            </w:r>
          </w:p>
        </w:tc>
        <w:tc>
          <w:tcPr>
            <w:tcW w:w="2160" w:type="dxa"/>
          </w:tcPr>
          <w:p w14:paraId="07BA1FE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3天未互动后用户来找→被吓到躲起来</w:t>
            </w:r>
          </w:p>
        </w:tc>
      </w:tr>
    </w:tbl>
    <w:p w14:paraId="55B8FAB8">
      <w:pPr>
        <w:rPr>
          <w:rFonts w:hint="eastAsia" w:ascii="微软雅黑" w:hAnsi="微软雅黑" w:eastAsia="微软雅黑" w:cs="微软雅黑"/>
        </w:rPr>
      </w:pPr>
    </w:p>
    <w:p w14:paraId="222E1A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73D3BCF">
      <w:pPr>
        <w:pStyle w:val="4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6"/>
          <w:szCs w:val="36"/>
        </w:rPr>
        <w:t>. 核心功能设计</w:t>
      </w:r>
    </w:p>
    <w:p w14:paraId="2506BEC4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.1 Skills 总览</w:t>
      </w:r>
    </w:p>
    <w:p w14:paraId="4BC95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三只宠物共享同一套 Skills，差异化体现在回复风格和 Prompt 定义上，而非功能能力上。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2169"/>
        <w:gridCol w:w="3637"/>
        <w:gridCol w:w="1251"/>
      </w:tblGrid>
      <w:tr w14:paraId="6AB7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" w:type="dxa"/>
            <w:shd w:val="clear" w:color="auto" w:fill="1A73E8"/>
          </w:tcPr>
          <w:p w14:paraId="18B9C8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Skill</w:t>
            </w:r>
          </w:p>
        </w:tc>
        <w:tc>
          <w:tcPr>
            <w:tcW w:w="2169" w:type="dxa"/>
            <w:shd w:val="clear" w:color="auto" w:fill="1A73E8"/>
          </w:tcPr>
          <w:p w14:paraId="1AB501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触发方式</w:t>
            </w:r>
          </w:p>
        </w:tc>
        <w:tc>
          <w:tcPr>
            <w:tcW w:w="3637" w:type="dxa"/>
            <w:shd w:val="clear" w:color="auto" w:fill="1A73E8"/>
          </w:tcPr>
          <w:p w14:paraId="02DB99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w="1251" w:type="dxa"/>
            <w:shd w:val="clear" w:color="auto" w:fill="1A73E8"/>
          </w:tcPr>
          <w:p w14:paraId="55D9F6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是否实现</w:t>
            </w:r>
          </w:p>
        </w:tc>
      </w:tr>
      <w:tr w14:paraId="41B6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" w:type="dxa"/>
          </w:tcPr>
          <w:p w14:paraId="407F03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情绪感知</w:t>
            </w:r>
          </w:p>
        </w:tc>
        <w:tc>
          <w:tcPr>
            <w:tcW w:w="2169" w:type="dxa"/>
          </w:tcPr>
          <w:p w14:paraId="6366CA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嵌入 Prompt</w:t>
            </w:r>
          </w:p>
        </w:tc>
        <w:tc>
          <w:tcPr>
            <w:tcW w:w="3637" w:type="dxa"/>
          </w:tcPr>
          <w:p w14:paraId="313747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识别用户情绪，调整回复策略</w:t>
            </w:r>
          </w:p>
        </w:tc>
        <w:tc>
          <w:tcPr>
            <w:tcW w:w="1251" w:type="dxa"/>
          </w:tcPr>
          <w:p w14:paraId="7DED4B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✅</w:t>
            </w:r>
          </w:p>
        </w:tc>
      </w:tr>
      <w:tr w14:paraId="7AA2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" w:type="dxa"/>
            <w:shd w:val="clear" w:color="auto" w:fill="F8F9FA"/>
          </w:tcPr>
          <w:p w14:paraId="161332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时间感知</w:t>
            </w:r>
          </w:p>
        </w:tc>
        <w:tc>
          <w:tcPr>
            <w:tcW w:w="2169" w:type="dxa"/>
            <w:shd w:val="clear" w:color="auto" w:fill="F8F9FA"/>
          </w:tcPr>
          <w:p w14:paraId="1A9798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每次对话时调用</w:t>
            </w:r>
          </w:p>
        </w:tc>
        <w:tc>
          <w:tcPr>
            <w:tcW w:w="3637" w:type="dxa"/>
            <w:shd w:val="clear" w:color="auto" w:fill="F8F9FA"/>
          </w:tcPr>
          <w:p w14:paraId="006754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获取当前时间注入上下文</w:t>
            </w:r>
          </w:p>
        </w:tc>
        <w:tc>
          <w:tcPr>
            <w:tcW w:w="1251" w:type="dxa"/>
            <w:shd w:val="clear" w:color="auto" w:fill="F8F9FA"/>
          </w:tcPr>
          <w:p w14:paraId="2B31D0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✅</w:t>
            </w:r>
          </w:p>
        </w:tc>
      </w:tr>
      <w:tr w14:paraId="4594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" w:type="dxa"/>
          </w:tcPr>
          <w:p w14:paraId="751037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日程记忆</w:t>
            </w:r>
          </w:p>
        </w:tc>
        <w:tc>
          <w:tcPr>
            <w:tcW w:w="2169" w:type="dxa"/>
          </w:tcPr>
          <w:p w14:paraId="3B7868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用户提及日程时触发</w:t>
            </w:r>
          </w:p>
        </w:tc>
        <w:tc>
          <w:tcPr>
            <w:tcW w:w="3637" w:type="dxa"/>
          </w:tcPr>
          <w:p w14:paraId="77DDF7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提取+存储日程，到期触发提醒</w:t>
            </w:r>
          </w:p>
        </w:tc>
        <w:tc>
          <w:tcPr>
            <w:tcW w:w="1251" w:type="dxa"/>
          </w:tcPr>
          <w:p w14:paraId="333AA0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✅</w:t>
            </w:r>
          </w:p>
        </w:tc>
      </w:tr>
      <w:tr w14:paraId="0C17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" w:type="dxa"/>
            <w:shd w:val="clear" w:color="auto" w:fill="F8F9FA"/>
          </w:tcPr>
          <w:p w14:paraId="2DB5C5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天气查询</w:t>
            </w:r>
          </w:p>
        </w:tc>
        <w:tc>
          <w:tcPr>
            <w:tcW w:w="2169" w:type="dxa"/>
            <w:shd w:val="clear" w:color="auto" w:fill="F8F9FA"/>
          </w:tcPr>
          <w:p w14:paraId="30717A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宠物需要时调用</w:t>
            </w:r>
          </w:p>
        </w:tc>
        <w:tc>
          <w:tcPr>
            <w:tcW w:w="3637" w:type="dxa"/>
            <w:shd w:val="clear" w:color="auto" w:fill="F8F9FA"/>
          </w:tcPr>
          <w:p w14:paraId="25FA8C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获取天气信息，用宠物风格提醒</w:t>
            </w:r>
          </w:p>
        </w:tc>
        <w:tc>
          <w:tcPr>
            <w:tcW w:w="1251" w:type="dxa"/>
            <w:shd w:val="clear" w:color="auto" w:fill="F8F9FA"/>
          </w:tcPr>
          <w:p w14:paraId="5105684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✅</w:t>
            </w:r>
          </w:p>
        </w:tc>
      </w:tr>
      <w:tr w14:paraId="086C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3" w:type="dxa"/>
          </w:tcPr>
          <w:p w14:paraId="5196EE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分享日常</w:t>
            </w:r>
          </w:p>
        </w:tc>
        <w:tc>
          <w:tcPr>
            <w:tcW w:w="2169" w:type="dxa"/>
          </w:tcPr>
          <w:p w14:paraId="7B682A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主动/随机触发</w:t>
            </w:r>
          </w:p>
        </w:tc>
        <w:tc>
          <w:tcPr>
            <w:tcW w:w="3637" w:type="dxa"/>
          </w:tcPr>
          <w:p w14:paraId="03072C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宠物用自己风格分享“今天的生活”</w:t>
            </w:r>
          </w:p>
        </w:tc>
        <w:tc>
          <w:tcPr>
            <w:tcW w:w="1251" w:type="dxa"/>
          </w:tcPr>
          <w:p w14:paraId="160499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✅</w:t>
            </w:r>
          </w:p>
        </w:tc>
      </w:tr>
    </w:tbl>
    <w:p w14:paraId="3CA55904">
      <w:pPr>
        <w:rPr>
          <w:rFonts w:hint="eastAsia" w:ascii="微软雅黑" w:hAnsi="微软雅黑" w:eastAsia="微软雅黑" w:cs="微软雅黑"/>
        </w:rPr>
      </w:pPr>
    </w:p>
    <w:p w14:paraId="4E542F76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.2 情绪感知</w:t>
      </w:r>
    </w:p>
    <w:p w14:paraId="02407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实现方式：</w:t>
      </w:r>
      <w:r>
        <w:rPr>
          <w:rFonts w:hint="eastAsia" w:ascii="微软雅黑" w:hAnsi="微软雅黑" w:eastAsia="微软雅黑" w:cs="微软雅黑"/>
          <w:sz w:val="21"/>
          <w:szCs w:val="21"/>
        </w:rPr>
        <w:t>不作为独立 Skill，而是嵌入各宠物的系统提示词中，通过 Prompt 指令引导 LLM 主动感知用户情绪。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实现逻辑</w:t>
      </w:r>
      <w:r>
        <w:rPr>
          <w:rFonts w:hint="eastAsia" w:cs="微软雅黑"/>
          <w:b w:val="0"/>
          <w:bCs w:val="0"/>
          <w:sz w:val="21"/>
          <w:szCs w:val="21"/>
          <w:lang w:val="en-US" w:eastAsia="zh-CN"/>
        </w:rPr>
        <w:t>如下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：</w:t>
      </w:r>
    </w:p>
    <w:p w14:paraId="66126DCC">
      <w:pPr>
        <w:pStyle w:val="1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宠物</w:t>
      </w:r>
      <w:r>
        <w:rPr>
          <w:rFonts w:hint="eastAsia" w:ascii="微软雅黑" w:hAnsi="微软雅黑" w:eastAsia="微软雅黑" w:cs="微软雅黑"/>
          <w:sz w:val="21"/>
          <w:szCs w:val="21"/>
        </w:rPr>
        <w:t>识别用户语气的情绪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并记录为</w:t>
      </w:r>
      <w:r>
        <w:rPr>
          <w:rFonts w:hint="eastAsia" w:ascii="微软雅黑" w:hAnsi="微软雅黑" w:eastAsia="微软雅黑" w:cs="微软雅黑"/>
          <w:sz w:val="21"/>
          <w:szCs w:val="21"/>
        </w:rPr>
        <w:t>信号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低落、焦虑、开心、疲惫等</w:t>
      </w:r>
    </w:p>
    <w:p w14:paraId="5BD0DA03">
      <w:pPr>
        <w:pStyle w:val="1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根据情绪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信号</w:t>
      </w:r>
      <w:r>
        <w:rPr>
          <w:rFonts w:hint="eastAsia" w:ascii="微软雅黑" w:hAnsi="微软雅黑" w:eastAsia="微软雅黑" w:cs="微软雅黑"/>
          <w:sz w:val="21"/>
          <w:szCs w:val="21"/>
        </w:rPr>
        <w:t>自动调整回复策略</w:t>
      </w:r>
    </w:p>
    <w:p w14:paraId="22F1D351">
      <w:pPr>
        <w:pStyle w:val="1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各宠物的回应方式因人设而异</w:t>
      </w:r>
    </w:p>
    <w:p w14:paraId="7D18B0F7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.3 时间感知</w:t>
      </w:r>
    </w:p>
    <w:p w14:paraId="199FE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实现方式：</w:t>
      </w:r>
      <w:r>
        <w:rPr>
          <w:rFonts w:hint="eastAsia" w:ascii="微软雅黑" w:hAnsi="微软雅黑" w:eastAsia="微软雅黑" w:cs="微软雅黑"/>
          <w:sz w:val="21"/>
          <w:szCs w:val="21"/>
        </w:rPr>
        <w:t>每次对话时调用 Skill 获取当前时间，将时间信息注入 Agent 上下文。</w:t>
      </w:r>
    </w:p>
    <w:p w14:paraId="051B70A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深夜（23:00-6:00）：宠物会催你睡觉，语气因宠物而异</w:t>
      </w:r>
    </w:p>
    <w:p w14:paraId="3E8BF4C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早晨（6:00-9:00）：宠物问早安，风格各异</w:t>
      </w:r>
    </w:p>
    <w:p w14:paraId="338E3E7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节日：特殊节日触发特殊互动（生日、节日等）</w:t>
      </w:r>
    </w:p>
    <w:p w14:paraId="578C7518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.4 日程记忆</w:t>
      </w:r>
    </w:p>
    <w:p w14:paraId="26B49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实现方式：</w:t>
      </w:r>
      <w:r>
        <w:rPr>
          <w:rFonts w:hint="eastAsia" w:ascii="微软雅黑" w:hAnsi="微软雅黑" w:eastAsia="微软雅黑" w:cs="微软雅黑"/>
          <w:sz w:val="21"/>
          <w:szCs w:val="21"/>
        </w:rPr>
        <w:t>用户在对话中提及日程时，后端自动提取并存储；到期时触发宠物主动提醒。</w:t>
      </w:r>
      <w:r>
        <w:rPr>
          <w:rFonts w:hint="eastAsia" w:cs="微软雅黑"/>
          <w:sz w:val="21"/>
          <w:szCs w:val="21"/>
          <w:lang w:val="en-US" w:eastAsia="zh-CN"/>
        </w:rPr>
        <w:t>以下为示例演示：</w:t>
      </w:r>
    </w:p>
    <w:p w14:paraId="7A70702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用户说“明天我考试”→ 后端提取日程并存储</w:t>
      </w:r>
    </w:p>
    <w:p w14:paraId="17490DF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第二天宠物主动问考试情况（风格因宠物而异）</w:t>
      </w:r>
    </w:p>
    <w:p w14:paraId="131852A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Demo 中可通过“模拟</w:t>
      </w:r>
      <w:r>
        <w:rPr>
          <w:rFonts w:hint="eastAsia" w:cs="微软雅黑"/>
          <w:sz w:val="21"/>
          <w:szCs w:val="21"/>
          <w:lang w:val="en-US" w:eastAsia="zh-CN"/>
        </w:rPr>
        <w:t>隔天</w:t>
      </w:r>
      <w:r>
        <w:rPr>
          <w:rFonts w:hint="eastAsia" w:ascii="微软雅黑" w:hAnsi="微软雅黑" w:eastAsia="微软雅黑" w:cs="微软雅黑"/>
          <w:sz w:val="21"/>
          <w:szCs w:val="21"/>
        </w:rPr>
        <w:t>”按钮</w:t>
      </w:r>
      <w:r>
        <w:rPr>
          <w:rFonts w:hint="eastAsia" w:cs="微软雅黑"/>
          <w:sz w:val="21"/>
          <w:szCs w:val="21"/>
          <w:lang w:val="en-US" w:eastAsia="zh-CN"/>
        </w:rPr>
        <w:t>模拟隔天</w:t>
      </w:r>
      <w:r>
        <w:rPr>
          <w:rFonts w:hint="eastAsia" w:ascii="微软雅黑" w:hAnsi="微软雅黑" w:eastAsia="微软雅黑" w:cs="微软雅黑"/>
          <w:sz w:val="21"/>
          <w:szCs w:val="21"/>
        </w:rPr>
        <w:t>效果</w:t>
      </w:r>
    </w:p>
    <w:p w14:paraId="74542204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.5 天气查询</w:t>
      </w:r>
    </w:p>
    <w:p w14:paraId="59CF3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实现方式：</w:t>
      </w:r>
      <w:r>
        <w:rPr>
          <w:rFonts w:hint="eastAsia" w:ascii="微软雅黑" w:hAnsi="微软雅黑" w:eastAsia="微软雅黑" w:cs="微软雅黑"/>
          <w:sz w:val="21"/>
          <w:szCs w:val="21"/>
        </w:rPr>
        <w:t>宠物在对话中需要时主动调用天气 API，用自己的风格传达天气信息。</w:t>
      </w:r>
    </w:p>
    <w:p w14:paraId="66DA8E3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Hot Dog：“主人今天下雨了！出门记得带伞啊！”</w:t>
      </w:r>
    </w:p>
    <w:p w14:paraId="3EBA07E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Cold Cat：“……下雨了。别淋湿了回来。”</w:t>
      </w:r>
    </w:p>
    <w:p w14:paraId="7CD8FEA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鼠鼠：“鼠鼠听说今天有雨……主人要小心路滑啊……”</w:t>
      </w:r>
    </w:p>
    <w:p w14:paraId="1ED7231B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30"/>
          <w:szCs w:val="30"/>
        </w:rPr>
        <w:t>.6 分享日常</w:t>
      </w:r>
    </w:p>
    <w:p w14:paraId="7337C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实现方式：</w:t>
      </w:r>
      <w:r>
        <w:rPr>
          <w:rFonts w:hint="eastAsia" w:ascii="微软雅黑" w:hAnsi="微软雅黑" w:eastAsia="微软雅黑" w:cs="微软雅黑"/>
          <w:sz w:val="21"/>
          <w:szCs w:val="21"/>
        </w:rPr>
        <w:t>宠物随机或定时分享自己的“生活”，营造宠物有自己生活的感觉。</w:t>
      </w:r>
    </w:p>
    <w:p w14:paraId="09AD3E8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Hot Dog：“今天跑去公园玩了！看到了好多小狗！”</w:t>
      </w:r>
    </w:p>
    <w:p w14:paraId="222CB145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Cold Cat：“今天在窗台上看了一天的鸟。……还行吧。”</w:t>
      </w:r>
    </w:p>
    <w:p w14:paraId="31495E8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鼠鼠：“鼠鼠今天找到了一块奶酪！但是后来被猫吓了一跳……”</w:t>
      </w:r>
    </w:p>
    <w:p w14:paraId="0B80E0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20CE6F3">
      <w:pPr>
        <w:pStyle w:val="4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36"/>
          <w:szCs w:val="36"/>
        </w:rPr>
        <w:t>. 记忆管理机制</w:t>
      </w:r>
    </w:p>
    <w:p w14:paraId="22B80821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30"/>
          <w:szCs w:val="30"/>
        </w:rPr>
        <w:t>.1 设计理念</w:t>
      </w:r>
    </w:p>
    <w:p w14:paraId="3D59D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记忆是宠物与用户关系深化的核心。</w:t>
      </w:r>
      <w:r>
        <w:rPr>
          <w:rFonts w:hint="eastAsia" w:ascii="微软雅黑" w:hAnsi="微软雅黑" w:eastAsia="微软雅黑" w:cs="微软雅黑"/>
          <w:sz w:val="21"/>
          <w:szCs w:val="21"/>
        </w:rPr>
        <w:t>没有记忆的宠物只是工具，有记忆的宠物才是伴侣。</w:t>
      </w:r>
    </w:p>
    <w:p w14:paraId="787A05E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短期记忆：完整保留最近20轮对话，确保对话连贯性</w:t>
      </w:r>
    </w:p>
    <w:p w14:paraId="2FB6601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长期记忆：超出窗口的对话通过 LLM 摘要压缩，提取关键信息后存入数据库</w:t>
      </w:r>
    </w:p>
    <w:p w14:paraId="606E513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用户画像：从对话中提取用户偏好和个人信息，持续更新</w:t>
      </w:r>
    </w:p>
    <w:p w14:paraId="7D08E80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亲密度系统：记录互动次数和频率，反映关系深度</w:t>
      </w:r>
    </w:p>
    <w:p w14:paraId="67FE4AEC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30"/>
          <w:szCs w:val="30"/>
        </w:rPr>
        <w:t>.2 记忆流转机制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3400"/>
        <w:gridCol w:w="2880"/>
      </w:tblGrid>
      <w:tr w14:paraId="73D8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  <w:shd w:val="clear" w:color="auto" w:fill="1A73E8"/>
          </w:tcPr>
          <w:p w14:paraId="12E565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3400" w:type="dxa"/>
            <w:shd w:val="clear" w:color="auto" w:fill="1A73E8"/>
          </w:tcPr>
          <w:p w14:paraId="1933BE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2880" w:type="dxa"/>
            <w:shd w:val="clear" w:color="auto" w:fill="1A73E8"/>
          </w:tcPr>
          <w:p w14:paraId="76E1DC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存储方式</w:t>
            </w:r>
          </w:p>
        </w:tc>
      </w:tr>
      <w:tr w14:paraId="76EE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2F02504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短期记忆（≤20轮）</w:t>
            </w:r>
          </w:p>
        </w:tc>
        <w:tc>
          <w:tcPr>
            <w:tcW w:w="3400" w:type="dxa"/>
          </w:tcPr>
          <w:p w14:paraId="0E2A5DE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完整对话内容</w:t>
            </w:r>
          </w:p>
        </w:tc>
        <w:tc>
          <w:tcPr>
            <w:tcW w:w="2880" w:type="dxa"/>
          </w:tcPr>
          <w:p w14:paraId="3165FA1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内存 + SQLite</w:t>
            </w:r>
          </w:p>
        </w:tc>
      </w:tr>
      <w:tr w14:paraId="7E2D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  <w:shd w:val="clear" w:color="auto" w:fill="F8F9FA"/>
          </w:tcPr>
          <w:p w14:paraId="130CE8A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溢出处理</w:t>
            </w:r>
          </w:p>
        </w:tc>
        <w:tc>
          <w:tcPr>
            <w:tcW w:w="3400" w:type="dxa"/>
            <w:shd w:val="clear" w:color="auto" w:fill="F8F9FA"/>
          </w:tcPr>
          <w:p w14:paraId="32685D3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LLM 摘要压缩为200字内摘要</w:t>
            </w:r>
          </w:p>
        </w:tc>
        <w:tc>
          <w:tcPr>
            <w:tcW w:w="2880" w:type="dxa"/>
            <w:shd w:val="clear" w:color="auto" w:fill="F8F9FA"/>
          </w:tcPr>
          <w:p w14:paraId="53A5CD2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实时处理</w:t>
            </w:r>
          </w:p>
        </w:tc>
      </w:tr>
      <w:tr w14:paraId="4E74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</w:tcPr>
          <w:p w14:paraId="3C0E392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长期记忆</w:t>
            </w:r>
          </w:p>
        </w:tc>
        <w:tc>
          <w:tcPr>
            <w:tcW w:w="3400" w:type="dxa"/>
          </w:tcPr>
          <w:p w14:paraId="251A23B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压缩后的关键信息摘要</w:t>
            </w:r>
          </w:p>
        </w:tc>
        <w:tc>
          <w:tcPr>
            <w:tcW w:w="2880" w:type="dxa"/>
          </w:tcPr>
          <w:p w14:paraId="440FFAF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SQLite</w:t>
            </w:r>
          </w:p>
        </w:tc>
      </w:tr>
      <w:tr w14:paraId="0651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0" w:type="dxa"/>
            <w:shd w:val="clear" w:color="auto" w:fill="F8F9FA"/>
          </w:tcPr>
          <w:p w14:paraId="0BB4DD8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上下文组装</w:t>
            </w:r>
          </w:p>
        </w:tc>
        <w:tc>
          <w:tcPr>
            <w:tcW w:w="3400" w:type="dxa"/>
            <w:shd w:val="clear" w:color="auto" w:fill="F8F9FA"/>
          </w:tcPr>
          <w:p w14:paraId="6BB1C88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长期记忆摘要 + 短期记忆 + 用户画像 + 亲密度</w:t>
            </w:r>
          </w:p>
        </w:tc>
        <w:tc>
          <w:tcPr>
            <w:tcW w:w="2880" w:type="dxa"/>
            <w:shd w:val="clear" w:color="auto" w:fill="F8F9FA"/>
          </w:tcPr>
          <w:p w14:paraId="2C1E211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每次对话时动态组装</w:t>
            </w:r>
          </w:p>
        </w:tc>
      </w:tr>
    </w:tbl>
    <w:p w14:paraId="505ADF40">
      <w:pPr>
        <w:rPr>
          <w:rFonts w:hint="eastAsia" w:ascii="微软雅黑" w:hAnsi="微软雅黑" w:eastAsia="微软雅黑" w:cs="微软雅黑"/>
        </w:rPr>
      </w:pPr>
    </w:p>
    <w:p w14:paraId="6F13656E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30"/>
          <w:szCs w:val="30"/>
        </w:rPr>
        <w:t>.3 上下文组装示例</w:t>
      </w:r>
    </w:p>
    <w:p w14:paraId="389DD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每次对话时，后端将以下内容拼装为 Agent 的完整上下文：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6539"/>
      </w:tblGrid>
      <w:tr w14:paraId="48A1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shd w:val="clear" w:color="auto" w:fill="1A73E8"/>
          </w:tcPr>
          <w:p w14:paraId="5836E6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6539" w:type="dxa"/>
            <w:shd w:val="clear" w:color="auto" w:fill="1A73E8"/>
          </w:tcPr>
          <w:p w14:paraId="52685E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内容示例</w:t>
            </w:r>
          </w:p>
        </w:tc>
      </w:tr>
      <w:tr w14:paraId="1655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</w:tcPr>
          <w:p w14:paraId="46D2B82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System Prompt</w:t>
            </w:r>
          </w:p>
        </w:tc>
        <w:tc>
          <w:tcPr>
            <w:tcW w:w="6539" w:type="dxa"/>
          </w:tcPr>
          <w:p w14:paraId="1C46BB6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你是 Hot Dog，一只热情奔放的小狗！……</w:t>
            </w:r>
          </w:p>
        </w:tc>
      </w:tr>
      <w:tr w14:paraId="2272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shd w:val="clear" w:color="auto" w:fill="F8F9FA"/>
          </w:tcPr>
          <w:p w14:paraId="4A0FA82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长期记忆</w:t>
            </w:r>
          </w:p>
        </w:tc>
        <w:tc>
          <w:tcPr>
            <w:tcW w:w="6539" w:type="dxa"/>
            <w:shd w:val="clear" w:color="auto" w:fill="F8F9FA"/>
          </w:tcPr>
          <w:p w14:paraId="1BCE279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[轮次1-8的记忆摘要] 用户叫小明，在北京读大学，最近在备考……</w:t>
            </w:r>
          </w:p>
        </w:tc>
      </w:tr>
      <w:tr w14:paraId="7A33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</w:tcPr>
          <w:p w14:paraId="2BF3874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用户画像</w:t>
            </w:r>
          </w:p>
        </w:tc>
        <w:tc>
          <w:tcPr>
            <w:tcW w:w="6539" w:type="dxa"/>
          </w:tcPr>
          <w:p w14:paraId="02B0591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地区: 北京; 身份: 学生; 兴趣: 游戏</w:t>
            </w:r>
          </w:p>
        </w:tc>
      </w:tr>
      <w:tr w14:paraId="00DA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shd w:val="clear" w:color="auto" w:fill="F8F9FA"/>
          </w:tcPr>
          <w:p w14:paraId="1F47329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亲密度</w:t>
            </w:r>
          </w:p>
        </w:tc>
        <w:tc>
          <w:tcPr>
            <w:tcW w:w="6539" w:type="dxa"/>
            <w:shd w:val="clear" w:color="auto" w:fill="F8F9FA"/>
          </w:tcPr>
          <w:p w14:paraId="36924C8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亲密度: 35 (逐渐熟悉); 共聊天: 12轮</w:t>
            </w:r>
          </w:p>
        </w:tc>
      </w:tr>
      <w:tr w14:paraId="4D1B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</w:tcPr>
          <w:p w14:paraId="5597D89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短期记忆</w:t>
            </w:r>
          </w:p>
        </w:tc>
        <w:tc>
          <w:tcPr>
            <w:tcW w:w="6539" w:type="dxa"/>
          </w:tcPr>
          <w:p w14:paraId="4D250B9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最近20轮的完整对话记录</w:t>
            </w:r>
          </w:p>
        </w:tc>
      </w:tr>
      <w:tr w14:paraId="7CE7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shd w:val="clear" w:color="auto" w:fill="F8F9FA"/>
          </w:tcPr>
          <w:p w14:paraId="5C54B8E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Skills注入</w:t>
            </w:r>
          </w:p>
        </w:tc>
        <w:tc>
          <w:tcPr>
            <w:tcW w:w="6539" w:type="dxa"/>
            <w:shd w:val="clear" w:color="auto" w:fill="F8F9FA"/>
          </w:tcPr>
          <w:p w14:paraId="49BB55F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当前时间: 2026-04-22 23:15; 天气: 北京 小雨; 日程: 明天考试</w:t>
            </w:r>
          </w:p>
        </w:tc>
      </w:tr>
    </w:tbl>
    <w:p w14:paraId="7342716B">
      <w:pPr>
        <w:rPr>
          <w:rFonts w:hint="eastAsia" w:ascii="微软雅黑" w:hAnsi="微软雅黑" w:eastAsia="微软雅黑" w:cs="微软雅黑"/>
        </w:rPr>
      </w:pPr>
    </w:p>
    <w:p w14:paraId="5FFD5E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5B7919D">
      <w:pPr>
        <w:pStyle w:val="4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36"/>
          <w:szCs w:val="36"/>
        </w:rPr>
        <w:t>. 原型设计说明</w:t>
      </w:r>
    </w:p>
    <w:p w14:paraId="640A8080">
      <w:pPr>
        <w:pStyle w:val="5"/>
        <w:bidi w:val="0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6.1原型页面结构</w:t>
      </w:r>
    </w:p>
    <w:p w14:paraId="02344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原型采用单页面应用架构，共设计三个核心界面，通过前端路由切换，无需页面刷新。</w:t>
      </w:r>
    </w:p>
    <w:p w14:paraId="24BD5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页面一：宠物选择页</w:t>
      </w:r>
    </w:p>
    <w:p w14:paraId="07FFC1F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视觉设计：全屏渐变背景，营造温暖友好的第一印象</w:t>
      </w:r>
    </w:p>
    <w:p w14:paraId="670F6F7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核心元素：页面标题"QAgent Pet" + 副标题"选择你的智能宠物伙伴"；三只宠物卡片横向排列（移动端自动纵向排列）</w:t>
      </w:r>
    </w:p>
    <w:p w14:paraId="414DD64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卡片设计：白色圆角卡片，包含宠物头像、名称、性格描述、性格标签（彩色圆角标签）</w:t>
      </w:r>
    </w:p>
    <w:p w14:paraId="6D43167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设计决策：渐变背景与白色卡片形成强对比，突出宠物选择这一核心行动点；三张卡片等宽排列，降低用户决策成本</w:t>
      </w:r>
    </w:p>
    <w:p w14:paraId="2808997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480685" cy="2769235"/>
            <wp:effectExtent l="0" t="0" r="5715" b="444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C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5FB05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页面二：聊天主界面</w:t>
      </w:r>
    </w:p>
    <w:p w14:paraId="1E0BFFF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顶部导航栏：返回按钮（←）+ 宠物头像+ 宠物名称 + 亲密度数值 + "记忆"按钮</w:t>
      </w:r>
    </w:p>
    <w:p w14:paraId="5243B9F0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对话区域：用户消息（右对齐）+ 宠物消息（左对齐）；每条消息附带头像和轮次元信息；新消息带入场动画</w:t>
      </w:r>
    </w:p>
    <w:p w14:paraId="0A7B8AF7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打字指示器：宠物"思考中"状态，三个跳动圆点动画（间隔 0.2s 延迟），模拟真实对话节奏</w:t>
      </w:r>
    </w:p>
    <w:p w14:paraId="075A775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输入区域：自适应高度输入框+ 发送按钮；支持 Enter 发送、Shift+Enter 换行</w:t>
      </w:r>
    </w:p>
    <w:p w14:paraId="69635D70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设计决策：对话气泡采用类似微信/QQ 的气泡布局，降低用户学习成本</w:t>
      </w:r>
    </w:p>
    <w:p w14:paraId="4630A8F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80685" cy="2788920"/>
            <wp:effectExtent l="0" t="0" r="5715" b="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0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页面三：记忆面板</w:t>
      </w:r>
    </w:p>
    <w:p w14:paraId="64DF428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交互方式：从右侧滑入，点击"记忆"按钮打开，点击 ✕ 关闭</w:t>
      </w:r>
    </w:p>
    <w:p w14:paraId="4A5D205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对话统计：总轮数 / 短期记忆窗口 / 长期记忆条数</w:t>
      </w:r>
    </w:p>
    <w:p w14:paraId="1D651C0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亲密度进度条：彩色填充条（颜色随宠物变化）+ 等级文字描述（陌生人 / 逐渐熟悉 / 好朋友 / 亲密伙伴）</w:t>
      </w:r>
    </w:p>
    <w:p w14:paraId="7086C16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长期记忆摘要：LLM 压缩后的关键信息</w:t>
      </w:r>
    </w:p>
    <w:p w14:paraId="2B0D239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用户画像：键值对展示提取到的用户信息</w:t>
      </w:r>
      <w:bookmarkStart w:id="0" w:name="_GoBack"/>
      <w:bookmarkEnd w:id="0"/>
    </w:p>
    <w:p w14:paraId="1EA01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474970" cy="2786380"/>
            <wp:effectExtent l="0" t="0" r="11430" b="254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B553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30"/>
          <w:szCs w:val="30"/>
        </w:rPr>
        <w:t>.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30"/>
          <w:szCs w:val="30"/>
        </w:rPr>
        <w:t xml:space="preserve"> 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Demo</w:t>
      </w:r>
      <w:r>
        <w:rPr>
          <w:rFonts w:hint="eastAsia" w:ascii="微软雅黑" w:hAnsi="微软雅黑" w:eastAsia="微软雅黑" w:cs="微软雅黑"/>
          <w:sz w:val="30"/>
          <w:szCs w:val="30"/>
        </w:rPr>
        <w:t>体验路径</w:t>
      </w:r>
    </w:p>
    <w:p w14:paraId="77545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打开网页后，将体验以下完整流程：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455"/>
        <w:gridCol w:w="4739"/>
      </w:tblGrid>
      <w:tr w14:paraId="33FF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1A73E8"/>
          </w:tcPr>
          <w:p w14:paraId="789E52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步骤</w:t>
            </w:r>
          </w:p>
        </w:tc>
        <w:tc>
          <w:tcPr>
            <w:tcW w:w="2455" w:type="dxa"/>
            <w:shd w:val="clear" w:color="auto" w:fill="1A73E8"/>
          </w:tcPr>
          <w:p w14:paraId="7017A7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场景</w:t>
            </w:r>
          </w:p>
        </w:tc>
        <w:tc>
          <w:tcPr>
            <w:tcW w:w="4739" w:type="dxa"/>
            <w:shd w:val="clear" w:color="auto" w:fill="1A73E8"/>
          </w:tcPr>
          <w:p w14:paraId="5FAA72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关键体验点</w:t>
            </w:r>
          </w:p>
        </w:tc>
      </w:tr>
      <w:tr w14:paraId="0FAC8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</w:tcPr>
          <w:p w14:paraId="4399171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2455" w:type="dxa"/>
          </w:tcPr>
          <w:p w14:paraId="4969A70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宠物选择页</w:t>
            </w:r>
          </w:p>
        </w:tc>
        <w:tc>
          <w:tcPr>
            <w:tcW w:w="4739" w:type="dxa"/>
          </w:tcPr>
          <w:p w14:paraId="2440EFA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三只宠物卡片展示，点击选择</w:t>
            </w:r>
          </w:p>
        </w:tc>
      </w:tr>
      <w:tr w14:paraId="60C5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F8F9FA"/>
          </w:tcPr>
          <w:p w14:paraId="5A60716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2455" w:type="dxa"/>
            <w:shd w:val="clear" w:color="auto" w:fill="F8F9FA"/>
          </w:tcPr>
          <w:p w14:paraId="379B6D7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进入聊天界面</w:t>
            </w:r>
          </w:p>
        </w:tc>
        <w:tc>
          <w:tcPr>
            <w:tcW w:w="4739" w:type="dxa"/>
            <w:shd w:val="clear" w:color="auto" w:fill="F8F9FA"/>
          </w:tcPr>
          <w:p w14:paraId="1AB3E71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宠物主动发送欢迎消息</w:t>
            </w:r>
          </w:p>
        </w:tc>
      </w:tr>
      <w:tr w14:paraId="17E6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</w:tcPr>
          <w:p w14:paraId="49D2291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2455" w:type="dxa"/>
          </w:tcPr>
          <w:p w14:paraId="70C3885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自由对话</w:t>
            </w:r>
          </w:p>
        </w:tc>
        <w:tc>
          <w:tcPr>
            <w:tcW w:w="4739" w:type="dxa"/>
          </w:tcPr>
          <w:p w14:paraId="7657D19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宠物根据人设回复，风格因宠物而异</w:t>
            </w:r>
          </w:p>
        </w:tc>
      </w:tr>
      <w:tr w14:paraId="6103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F8F9FA"/>
          </w:tcPr>
          <w:p w14:paraId="55A2B1A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2455" w:type="dxa"/>
            <w:shd w:val="clear" w:color="auto" w:fill="F8F9FA"/>
          </w:tcPr>
          <w:p w14:paraId="204759D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日程记忆演示</w:t>
            </w:r>
          </w:p>
        </w:tc>
        <w:tc>
          <w:tcPr>
            <w:tcW w:w="4739" w:type="dxa"/>
            <w:shd w:val="clear" w:color="auto" w:fill="F8F9FA"/>
          </w:tcPr>
          <w:p w14:paraId="2E5BDD1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用户说“明天我考试”，点击“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模拟隔天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”，宠物主动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提醒</w:t>
            </w:r>
          </w:p>
        </w:tc>
      </w:tr>
      <w:tr w14:paraId="5B9C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</w:tcPr>
          <w:p w14:paraId="14E4DE8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2455" w:type="dxa"/>
          </w:tcPr>
          <w:p w14:paraId="1DBF243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主动关怀演示</w:t>
            </w:r>
          </w:p>
        </w:tc>
        <w:tc>
          <w:tcPr>
            <w:tcW w:w="4739" w:type="dxa"/>
          </w:tcPr>
          <w:p w14:paraId="2216E51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点击“模拟隔天”，宠物主动发消息（节奏因宠物而异）</w:t>
            </w:r>
          </w:p>
        </w:tc>
      </w:tr>
      <w:tr w14:paraId="5166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shd w:val="clear" w:color="auto" w:fill="F8F9FA"/>
          </w:tcPr>
          <w:p w14:paraId="7277515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2455" w:type="dxa"/>
            <w:shd w:val="clear" w:color="auto" w:fill="F8F9FA"/>
          </w:tcPr>
          <w:p w14:paraId="27DCB78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记忆面板</w:t>
            </w:r>
          </w:p>
        </w:tc>
        <w:tc>
          <w:tcPr>
            <w:tcW w:w="4739" w:type="dxa"/>
            <w:shd w:val="clear" w:color="auto" w:fill="F8F9FA"/>
          </w:tcPr>
          <w:p w14:paraId="527A663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查看对话统计、亲密度、用户画像</w:t>
            </w:r>
          </w:p>
        </w:tc>
      </w:tr>
    </w:tbl>
    <w:p w14:paraId="3FB2CEE4">
      <w:pPr>
        <w:rPr>
          <w:rFonts w:hint="eastAsia" w:ascii="微软雅黑" w:hAnsi="微软雅黑" w:eastAsia="微软雅黑" w:cs="微软雅黑"/>
        </w:rPr>
      </w:pPr>
    </w:p>
    <w:p w14:paraId="36C92B7A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30"/>
          <w:szCs w:val="30"/>
        </w:rPr>
        <w:t>.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30"/>
          <w:szCs w:val="30"/>
        </w:rPr>
        <w:t xml:space="preserve"> 主动关怀演示方案</w:t>
      </w:r>
    </w:p>
    <w:p w14:paraId="510D4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cs="微软雅黑"/>
          <w:sz w:val="21"/>
          <w:szCs w:val="21"/>
          <w:lang w:val="en-US" w:eastAsia="zh-CN"/>
        </w:rPr>
        <w:t>模拟隔天</w:t>
      </w:r>
      <w:r>
        <w:rPr>
          <w:rFonts w:hint="eastAsia" w:ascii="微软雅黑" w:hAnsi="微软雅黑" w:eastAsia="微软雅黑" w:cs="微软雅黑"/>
          <w:sz w:val="21"/>
          <w:szCs w:val="21"/>
        </w:rPr>
        <w:t>按钮点击后的行为：</w:t>
      </w:r>
    </w:p>
    <w:p w14:paraId="0C647FC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Hot Dog：“模拟隔天”→ 立即弹出“汪汪！主人你来了！我好想你啊！”</w:t>
      </w:r>
    </w:p>
    <w:p w14:paraId="449AF72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Cold Cat：“模拟隔3天”→ 可能不回复，或者只回一个“……”</w:t>
      </w:r>
    </w:p>
    <w:p w14:paraId="2D498BF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鼠鼠：“模拟隔2天”→ 小心翼翼地打招呼；“模拟隔3天”→ “哀！主人你吓死我了！”然后躲起来</w:t>
      </w:r>
    </w:p>
    <w:p w14:paraId="71F4FBCB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30"/>
          <w:szCs w:val="30"/>
        </w:rPr>
        <w:t>.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  <w:sz w:val="30"/>
          <w:szCs w:val="30"/>
        </w:rPr>
        <w:t>日程记忆演示方案</w:t>
      </w:r>
    </w:p>
    <w:p w14:paraId="4F90111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用户说“明天我要考试”→ 宠物回应并记下日程</w:t>
      </w:r>
    </w:p>
    <w:p w14:paraId="29B549C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点击“模拟</w:t>
      </w:r>
      <w:r>
        <w:rPr>
          <w:rFonts w:hint="eastAsia" w:cs="微软雅黑"/>
          <w:sz w:val="21"/>
          <w:szCs w:val="21"/>
          <w:lang w:val="en-US" w:eastAsia="zh-CN"/>
        </w:rPr>
        <w:t>隔天</w:t>
      </w:r>
      <w:r>
        <w:rPr>
          <w:rFonts w:hint="eastAsia" w:ascii="微软雅黑" w:hAnsi="微软雅黑" w:eastAsia="微软雅黑" w:cs="微软雅黑"/>
          <w:sz w:val="21"/>
          <w:szCs w:val="21"/>
        </w:rPr>
        <w:t>”→ 宠物主动发消息问考试情况</w:t>
      </w:r>
    </w:p>
    <w:p w14:paraId="7E05BD5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不同宠物的提醒风格：Hot Dog 热情</w:t>
      </w:r>
      <w:r>
        <w:rPr>
          <w:rFonts w:hint="eastAsia" w:cs="微软雅黑"/>
          <w:sz w:val="21"/>
          <w:szCs w:val="21"/>
          <w:lang w:val="en-US" w:eastAsia="zh-CN"/>
        </w:rPr>
        <w:t>回复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、Cold Cat </w:t>
      </w:r>
      <w:r>
        <w:rPr>
          <w:rFonts w:hint="eastAsia" w:cs="微软雅黑"/>
          <w:sz w:val="21"/>
          <w:szCs w:val="21"/>
          <w:lang w:val="en-US" w:eastAsia="zh-CN"/>
        </w:rPr>
        <w:t>冷</w:t>
      </w:r>
      <w:r>
        <w:rPr>
          <w:rFonts w:hint="eastAsia" w:ascii="微软雅黑" w:hAnsi="微软雅黑" w:eastAsia="微软雅黑" w:cs="微软雅黑"/>
          <w:sz w:val="21"/>
          <w:szCs w:val="21"/>
        </w:rPr>
        <w:t>淡</w:t>
      </w:r>
      <w:r>
        <w:rPr>
          <w:rFonts w:hint="eastAsia" w:cs="微软雅黑"/>
          <w:sz w:val="21"/>
          <w:szCs w:val="21"/>
          <w:lang w:val="en-US" w:eastAsia="zh-CN"/>
        </w:rPr>
        <w:t>回复</w:t>
      </w:r>
      <w:r>
        <w:rPr>
          <w:rFonts w:hint="eastAsia" w:ascii="微软雅黑" w:hAnsi="微软雅黑" w:eastAsia="微软雅黑" w:cs="微软雅黑"/>
          <w:sz w:val="21"/>
          <w:szCs w:val="21"/>
        </w:rPr>
        <w:t>、鼠鼠担心</w:t>
      </w:r>
      <w:r>
        <w:rPr>
          <w:rFonts w:hint="eastAsia" w:cs="微软雅黑"/>
          <w:sz w:val="21"/>
          <w:szCs w:val="21"/>
          <w:lang w:val="en-US" w:eastAsia="zh-CN"/>
        </w:rPr>
        <w:t>回复</w:t>
      </w:r>
    </w:p>
    <w:p w14:paraId="6CFABD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B7D3788">
      <w:pPr>
        <w:pStyle w:val="4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36"/>
          <w:szCs w:val="36"/>
        </w:rPr>
        <w:t>. 技术架构方案</w:t>
      </w:r>
    </w:p>
    <w:p w14:paraId="37FCFB0B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30"/>
          <w:szCs w:val="30"/>
        </w:rPr>
        <w:t>.1 整体架构</w:t>
      </w:r>
    </w:p>
    <w:p w14:paraId="33F13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Demo 采用轻量化架构，一个前端页面 + 一个薄后端服务：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3397"/>
        <w:gridCol w:w="3493"/>
      </w:tblGrid>
      <w:tr w14:paraId="22DC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shd w:val="clear" w:color="auto" w:fill="1A73E8"/>
          </w:tcPr>
          <w:p w14:paraId="4A9B9A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3397" w:type="dxa"/>
            <w:shd w:val="clear" w:color="auto" w:fill="1A73E8"/>
          </w:tcPr>
          <w:p w14:paraId="5E9B0C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3493" w:type="dxa"/>
            <w:shd w:val="clear" w:color="auto" w:fill="1A73E8"/>
          </w:tcPr>
          <w:p w14:paraId="672EC2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  <w:szCs w:val="21"/>
              </w:rPr>
              <w:t>职责</w:t>
            </w:r>
          </w:p>
        </w:tc>
      </w:tr>
      <w:tr w14:paraId="56FC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</w:tcPr>
          <w:p w14:paraId="4CEA55F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表现层</w:t>
            </w:r>
          </w:p>
        </w:tc>
        <w:tc>
          <w:tcPr>
            <w:tcW w:w="3397" w:type="dxa"/>
          </w:tcPr>
          <w:p w14:paraId="41E5569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前端页面（HTML/CSS/JS）</w:t>
            </w:r>
          </w:p>
        </w:tc>
        <w:tc>
          <w:tcPr>
            <w:tcW w:w="3493" w:type="dxa"/>
          </w:tcPr>
          <w:p w14:paraId="12B4B66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宠物选择 | 聊天界面 | 记忆面板 | 模拟时间推进</w:t>
            </w:r>
          </w:p>
        </w:tc>
      </w:tr>
      <w:tr w14:paraId="03F1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shd w:val="clear" w:color="auto" w:fill="F8F9FA"/>
          </w:tcPr>
          <w:p w14:paraId="08362B6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服务层</w:t>
            </w:r>
          </w:p>
        </w:tc>
        <w:tc>
          <w:tcPr>
            <w:tcW w:w="3397" w:type="dxa"/>
            <w:shd w:val="clear" w:color="auto" w:fill="F8F9FA"/>
          </w:tcPr>
          <w:p w14:paraId="47855D3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轻量后端（FastAPI）</w:t>
            </w:r>
          </w:p>
        </w:tc>
        <w:tc>
          <w:tcPr>
            <w:tcW w:w="3493" w:type="dxa"/>
            <w:shd w:val="clear" w:color="auto" w:fill="F8F9FA"/>
          </w:tcPr>
          <w:p w14:paraId="1B3423F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Prompt管理 | 记忆管理 | Skills调用 | 主动关怀调度</w:t>
            </w:r>
          </w:p>
        </w:tc>
      </w:tr>
      <w:tr w14:paraId="57CC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</w:tcPr>
          <w:p w14:paraId="703B4F2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数据层</w:t>
            </w:r>
          </w:p>
        </w:tc>
        <w:tc>
          <w:tcPr>
            <w:tcW w:w="3397" w:type="dxa"/>
          </w:tcPr>
          <w:p w14:paraId="5615F1B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LLM API + SQLite + 天气API</w:t>
            </w:r>
          </w:p>
        </w:tc>
        <w:tc>
          <w:tcPr>
            <w:tcW w:w="3493" w:type="dxa"/>
          </w:tcPr>
          <w:p w14:paraId="54CAFDB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对话生成 | 记忆存储 | 天气查询</w:t>
            </w:r>
          </w:p>
        </w:tc>
      </w:tr>
    </w:tbl>
    <w:p w14:paraId="6BB60FF8">
      <w:pPr>
        <w:rPr>
          <w:rFonts w:hint="eastAsia" w:ascii="微软雅黑" w:hAnsi="微软雅黑" w:eastAsia="微软雅黑" w:cs="微软雅黑"/>
        </w:rPr>
      </w:pPr>
    </w:p>
    <w:p w14:paraId="251ECB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9EB24EB">
      <w:pPr>
        <w:pStyle w:val="4"/>
        <w:bidi w:val="0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36"/>
          <w:szCs w:val="36"/>
        </w:rPr>
        <w:t>. 后期规划</w:t>
      </w:r>
    </w:p>
    <w:p w14:paraId="5F0C37BE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30"/>
          <w:szCs w:val="30"/>
        </w:rPr>
        <w:t>.1 自定义宠物模块</w:t>
      </w:r>
    </w:p>
    <w:p w14:paraId="44B604D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用户输入偏好</w:t>
      </w:r>
      <w:r>
        <w:rPr>
          <w:rFonts w:hint="eastAsia" w:cs="微软雅黑"/>
          <w:sz w:val="21"/>
          <w:szCs w:val="21"/>
          <w:lang w:val="en-US" w:eastAsia="zh-CN"/>
        </w:rPr>
        <w:t>如</w:t>
      </w:r>
      <w:r>
        <w:rPr>
          <w:rFonts w:hint="eastAsia" w:ascii="微软雅黑" w:hAnsi="微软雅黑" w:eastAsia="微软雅黑" w:cs="微软雅黑"/>
          <w:sz w:val="21"/>
          <w:szCs w:val="21"/>
        </w:rPr>
        <w:t>喜欢的性格</w:t>
      </w:r>
      <w:r>
        <w:rPr>
          <w:rFonts w:hint="eastAsia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AI 自动生成专属宠物的系统提示词</w:t>
      </w:r>
    </w:p>
    <w:p w14:paraId="36BB33D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用户可</w:t>
      </w:r>
      <w:r>
        <w:rPr>
          <w:rFonts w:hint="eastAsia" w:cs="微软雅黑"/>
          <w:sz w:val="21"/>
          <w:szCs w:val="21"/>
          <w:lang w:val="en-US" w:eastAsia="zh-CN"/>
        </w:rPr>
        <w:t>选择定制套餐，将现实中的宠物数字化为QAgent</w:t>
      </w:r>
    </w:p>
    <w:p w14:paraId="73C55363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30"/>
          <w:szCs w:val="30"/>
        </w:rPr>
        <w:t>.2 AIGC 宠物贴图</w:t>
      </w:r>
    </w:p>
    <w:p w14:paraId="019E29B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根据</w:t>
      </w:r>
      <w:r>
        <w:rPr>
          <w:rFonts w:hint="eastAsia" w:cs="微软雅黑"/>
          <w:sz w:val="22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sz w:val="22"/>
        </w:rPr>
        <w:t>对话情绪</w:t>
      </w:r>
      <w:r>
        <w:rPr>
          <w:rFonts w:hint="eastAsia" w:cs="微软雅黑"/>
          <w:sz w:val="22"/>
          <w:lang w:val="en-US" w:eastAsia="zh-CN"/>
        </w:rPr>
        <w:t>与宠物性格，</w:t>
      </w:r>
      <w:r>
        <w:rPr>
          <w:rFonts w:hint="eastAsia" w:ascii="微软雅黑" w:hAnsi="微软雅黑" w:eastAsia="微软雅黑" w:cs="微软雅黑"/>
          <w:sz w:val="22"/>
        </w:rPr>
        <w:t>自动生成宠物表情贴图</w:t>
      </w:r>
    </w:p>
    <w:p w14:paraId="45B01EC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sz w:val="22"/>
          <w:lang w:val="en-US" w:eastAsia="zh-CN"/>
        </w:rPr>
        <w:t>根据</w:t>
      </w:r>
      <w:r>
        <w:rPr>
          <w:rFonts w:hint="eastAsia" w:ascii="微软雅黑" w:hAnsi="微软雅黑" w:eastAsia="微软雅黑" w:cs="微软雅黑"/>
          <w:sz w:val="22"/>
        </w:rPr>
        <w:t>节日</w:t>
      </w:r>
      <w:r>
        <w:rPr>
          <w:rFonts w:hint="eastAsia" w:cs="微软雅黑"/>
          <w:sz w:val="22"/>
          <w:lang w:val="en-US" w:eastAsia="zh-CN"/>
        </w:rPr>
        <w:t>或用户专属</w:t>
      </w:r>
      <w:r>
        <w:rPr>
          <w:rFonts w:hint="eastAsia" w:ascii="微软雅黑" w:hAnsi="微软雅黑" w:eastAsia="微软雅黑" w:cs="微软雅黑"/>
          <w:sz w:val="22"/>
        </w:rPr>
        <w:t>事件</w:t>
      </w:r>
      <w:r>
        <w:rPr>
          <w:rFonts w:hint="eastAsia" w:cs="微软雅黑"/>
          <w:sz w:val="22"/>
          <w:lang w:eastAsia="zh-CN"/>
        </w:rPr>
        <w:t>，</w:t>
      </w:r>
      <w:r>
        <w:rPr>
          <w:rFonts w:hint="eastAsia" w:cs="微软雅黑"/>
          <w:sz w:val="22"/>
          <w:lang w:val="en-US" w:eastAsia="zh-CN"/>
        </w:rPr>
        <w:t>生成</w:t>
      </w:r>
      <w:r>
        <w:rPr>
          <w:rFonts w:hint="eastAsia" w:ascii="微软雅黑" w:hAnsi="微软雅黑" w:eastAsia="微软雅黑" w:cs="微软雅黑"/>
          <w:sz w:val="22"/>
        </w:rPr>
        <w:t>限定贴图</w:t>
      </w:r>
    </w:p>
    <w:p w14:paraId="78CCA5D2">
      <w:pPr>
        <w:pStyle w:val="5"/>
        <w:bidi w:val="0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30"/>
          <w:szCs w:val="30"/>
        </w:rPr>
        <w:t>.3 QQ 接入</w:t>
      </w:r>
    </w:p>
    <w:p w14:paraId="5CF5E26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通过 QQ 机器人 API 接入，在聊天窗口中以</w:t>
      </w:r>
      <w:r>
        <w:rPr>
          <w:rFonts w:hint="eastAsia" w:cs="微软雅黑"/>
          <w:sz w:val="22"/>
          <w:lang w:val="en-US" w:eastAsia="zh-CN"/>
        </w:rPr>
        <w:t>经典QQ</w:t>
      </w:r>
      <w:r>
        <w:rPr>
          <w:rFonts w:hint="eastAsia" w:ascii="微软雅黑" w:hAnsi="微软雅黑" w:eastAsia="微软雅黑" w:cs="微软雅黑"/>
          <w:sz w:val="22"/>
        </w:rPr>
        <w:t>宠物头像出现</w:t>
      </w:r>
    </w:p>
    <w:p w14:paraId="3FA116C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主动推送关怀消息</w:t>
      </w:r>
      <w:r>
        <w:rPr>
          <w:rFonts w:hint="eastAsia" w:cs="微软雅黑"/>
          <w:sz w:val="22"/>
          <w:lang w:eastAsia="zh-CN"/>
        </w:rPr>
        <w:t>，</w:t>
      </w:r>
      <w:r>
        <w:rPr>
          <w:rFonts w:hint="eastAsia" w:cs="微软雅黑"/>
          <w:sz w:val="22"/>
          <w:lang w:val="en-US" w:eastAsia="zh-CN"/>
        </w:rPr>
        <w:t>同时</w:t>
      </w:r>
      <w:r>
        <w:rPr>
          <w:rFonts w:hint="eastAsia" w:ascii="微软雅黑" w:hAnsi="微软雅黑" w:eastAsia="微软雅黑" w:cs="微软雅黑"/>
          <w:sz w:val="22"/>
        </w:rPr>
        <w:t>群聊场景中宠物也能互动</w:t>
      </w:r>
    </w:p>
    <w:p w14:paraId="5AAEE9B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>.4 多宠物交互</w:t>
      </w:r>
    </w:p>
    <w:p w14:paraId="48536510">
      <w:pPr>
        <w:pStyle w:val="16"/>
        <w:spacing w:after="4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用户可同时养多只宠物，宠物之间可交流</w:t>
      </w:r>
    </w:p>
    <w:p w14:paraId="0B9C2EF5">
      <w:pPr>
        <w:pStyle w:val="16"/>
        <w:spacing w:after="4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不同宠物的交互会产生有趣的化学反应（Hot Dog 热情给 Cold Cat 弹开）</w:t>
      </w:r>
    </w:p>
    <w:p w14:paraId="0895F763">
      <w:pPr>
        <w:pStyle w:val="16"/>
        <w:spacing w:after="40"/>
        <w:ind w:left="6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宠物之间的互动可成为社交话题</w:t>
      </w:r>
      <w:r>
        <w:rPr>
          <w:rFonts w:hint="eastAsia" w:cs="微软雅黑"/>
          <w:sz w:val="22"/>
          <w:lang w:eastAsia="zh-CN"/>
        </w:rPr>
        <w:t>，</w:t>
      </w:r>
      <w:r>
        <w:rPr>
          <w:rFonts w:hint="eastAsia" w:cs="微软雅黑"/>
          <w:sz w:val="22"/>
          <w:lang w:val="en-US" w:eastAsia="zh-CN"/>
        </w:rPr>
        <w:t>参考AI论坛InStreet</w:t>
      </w:r>
    </w:p>
    <w:p w14:paraId="7330604A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 xml:space="preserve">.5 </w:t>
      </w:r>
      <w:r>
        <w:rPr>
          <w:rFonts w:hint="eastAsia" w:ascii="微软雅黑" w:hAnsi="微软雅黑" w:eastAsia="微软雅黑" w:cs="微软雅黑"/>
          <w:lang w:val="en-US" w:eastAsia="zh-CN"/>
        </w:rPr>
        <w:t>游戏</w:t>
      </w:r>
      <w:r>
        <w:rPr>
          <w:rFonts w:hint="eastAsia" w:ascii="微软雅黑" w:hAnsi="微软雅黑" w:eastAsia="微软雅黑" w:cs="微软雅黑"/>
        </w:rPr>
        <w:t>场景</w:t>
      </w:r>
      <w:r>
        <w:rPr>
          <w:rFonts w:hint="eastAsia" w:ascii="微软雅黑" w:hAnsi="微软雅黑" w:eastAsia="微软雅黑" w:cs="微软雅黑"/>
          <w:lang w:val="en-US" w:eastAsia="zh-CN"/>
        </w:rPr>
        <w:t>陪伴</w:t>
      </w:r>
    </w:p>
    <w:p w14:paraId="55CEE5E7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  <w:b/>
          <w:bCs/>
        </w:rPr>
        <w:t>游戏战局感知</w:t>
      </w:r>
      <w:r>
        <w:rPr>
          <w:rFonts w:hint="eastAsia"/>
          <w:lang w:eastAsia="zh-CN"/>
        </w:rPr>
        <w:t>：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OCR/API接入</w:t>
      </w:r>
      <w:r>
        <w:rPr>
          <w:rFonts w:hint="eastAsia"/>
        </w:rPr>
        <w:t>，自动检测用户当前游戏状态与对局结果 支持王者荣耀、三角洲行动等主流游戏</w:t>
      </w:r>
    </w:p>
    <w:p w14:paraId="1DDDD937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  <w:b/>
          <w:bCs/>
        </w:rPr>
        <w:t>专属庆祝响应</w:t>
      </w:r>
      <w:r>
        <w:rPr>
          <w:rFonts w:hint="eastAsia"/>
          <w:lang w:eastAsia="zh-CN"/>
        </w:rPr>
        <w:t>：</w:t>
      </w:r>
      <w:r>
        <w:rPr>
          <w:rFonts w:hint="eastAsia"/>
        </w:rPr>
        <w:t>根据战局结果与战绩数据，触发对应等级的宠物庆祝动效（微表情 → 跳舞 → 全屏爆炸特效） 庆祝台词与宠物个性深度绑定</w:t>
      </w:r>
    </w:p>
    <w:p w14:paraId="6DC398BC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  <w:b/>
          <w:bCs/>
        </w:rPr>
        <w:t>战绩数据互动</w:t>
      </w:r>
      <w:r>
        <w:rPr>
          <w:rFonts w:hint="eastAsia"/>
          <w:lang w:eastAsia="zh-CN"/>
        </w:rPr>
        <w:t>：</w:t>
      </w:r>
      <w:r>
        <w:rPr>
          <w:rFonts w:hint="eastAsia"/>
        </w:rPr>
        <w:t>宠物能够读取并解读关键战绩数据，如KDA、场次胜率等，进行个性化点评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支持赛后复盘对话：用户可主动向宠物询问"今天发挥如何"，宠物基于记忆中的历史对局给出分析与鼓励</w:t>
      </w:r>
    </w:p>
    <w:p w14:paraId="05316435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  <w:b/>
          <w:bCs/>
        </w:rPr>
        <w:t>情绪陪伴机制</w:t>
      </w:r>
      <w:r>
        <w:rPr>
          <w:rFonts w:hint="eastAsia"/>
          <w:lang w:eastAsia="zh-CN"/>
        </w:rPr>
        <w:t>：</w:t>
      </w:r>
      <w:r>
        <w:rPr>
          <w:rFonts w:hint="eastAsia"/>
        </w:rPr>
        <w:t>检测到连续败局时，宠物主动触发安慰响应，根据宠物性格给出不同的情绪支持方式</w:t>
      </w:r>
      <w:r>
        <w:rPr>
          <w:rFonts w:hint="eastAsia"/>
          <w:lang w:eastAsia="zh-CN"/>
        </w:rPr>
        <w:t>。</w:t>
      </w:r>
      <w:r>
        <w:rPr>
          <w:rFonts w:hint="eastAsia"/>
        </w:rPr>
        <w:t>胜负数据长期积累进入宠物记忆，下次游戏开局前宠物可主动关怀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EE405"/>
    <w:multiLevelType w:val="singleLevel"/>
    <w:tmpl w:val="8C0EE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5F802D8"/>
    <w:multiLevelType w:val="singleLevel"/>
    <w:tmpl w:val="A5F802D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01B64BE"/>
    <w:multiLevelType w:val="singleLevel"/>
    <w:tmpl w:val="B01B64B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9D66B80"/>
    <w:multiLevelType w:val="singleLevel"/>
    <w:tmpl w:val="F9D66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3406054C"/>
    <w:multiLevelType w:val="singleLevel"/>
    <w:tmpl w:val="3406054C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72121"/>
    <w:rsid w:val="02911803"/>
    <w:rsid w:val="03F139E0"/>
    <w:rsid w:val="0D10302B"/>
    <w:rsid w:val="0F00541F"/>
    <w:rsid w:val="11DE7A45"/>
    <w:rsid w:val="13043660"/>
    <w:rsid w:val="14AB6C32"/>
    <w:rsid w:val="15567B46"/>
    <w:rsid w:val="1568787A"/>
    <w:rsid w:val="172B4755"/>
    <w:rsid w:val="19193365"/>
    <w:rsid w:val="1C60574F"/>
    <w:rsid w:val="1CC57360"/>
    <w:rsid w:val="1DEF0B38"/>
    <w:rsid w:val="227710FC"/>
    <w:rsid w:val="22E70030"/>
    <w:rsid w:val="2E9A689E"/>
    <w:rsid w:val="33C63C91"/>
    <w:rsid w:val="34E00D83"/>
    <w:rsid w:val="358D4A67"/>
    <w:rsid w:val="376932B2"/>
    <w:rsid w:val="3F854A01"/>
    <w:rsid w:val="43236A0A"/>
    <w:rsid w:val="47617B01"/>
    <w:rsid w:val="47A5603B"/>
    <w:rsid w:val="490C7F41"/>
    <w:rsid w:val="4C3677AE"/>
    <w:rsid w:val="525538E0"/>
    <w:rsid w:val="57EF2F07"/>
    <w:rsid w:val="58937D37"/>
    <w:rsid w:val="5D3970FE"/>
    <w:rsid w:val="5D89747D"/>
    <w:rsid w:val="60F11153"/>
    <w:rsid w:val="61023CAB"/>
    <w:rsid w:val="66CA7019"/>
    <w:rsid w:val="68AB4332"/>
    <w:rsid w:val="6C022DB1"/>
    <w:rsid w:val="6DAB4CF5"/>
    <w:rsid w:val="72DB435C"/>
    <w:rsid w:val="751002ED"/>
    <w:rsid w:val="75A06029"/>
    <w:rsid w:val="769136B0"/>
    <w:rsid w:val="797A667D"/>
    <w:rsid w:val="79FE105C"/>
    <w:rsid w:val="7CDF0759"/>
    <w:rsid w:val="7FB1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A73E8"/>
      <w:sz w:val="4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333333"/>
      <w:sz w:val="32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80" w:after="160"/>
      <w:outlineLvl w:val="2"/>
    </w:pPr>
    <w:rPr>
      <w:rFonts w:asciiTheme="majorHAnsi" w:hAnsiTheme="majorHAnsi" w:eastAsiaTheme="majorEastAsia" w:cstheme="majorBidi"/>
      <w:b/>
      <w:bCs/>
      <w:color w:val="444444"/>
      <w:sz w:val="26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1177</Words>
  <Characters>1265</Characters>
  <Lines>0</Lines>
  <Paragraphs>0</Paragraphs>
  <TotalTime>144</TotalTime>
  <ScaleCrop>false</ScaleCrop>
  <LinksUpToDate>false</LinksUpToDate>
  <CharactersWithSpaces>1304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55开大佬</cp:lastModifiedBy>
  <dcterms:modified xsi:type="dcterms:W3CDTF">2026-05-03T08:29:57Z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eyJoZGlkIjoiMGI3ZmU1OThiMWZlMGViNTQwOGNkNjJiMDI2YmYyZDIiLCJ1c2VySWQiOiIzMTAyOTkwODQifQ==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8B058E8F942E470999144CBD3F092D82_12</vt:lpwstr>
  </property>
</Properties>
</file>